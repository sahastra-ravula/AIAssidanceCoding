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68165">
      <w:pPr>
        <w:pStyle w:val="6"/>
      </w:pPr>
      <w:r>
        <w:t>AI</w:t>
      </w:r>
      <w:r>
        <w:rPr>
          <w:spacing w:val="-18"/>
        </w:rPr>
        <w:t xml:space="preserve"> </w:t>
      </w:r>
      <w:r>
        <w:t>Assistant</w:t>
      </w:r>
      <w:r>
        <w:rPr>
          <w:spacing w:val="-15"/>
        </w:rPr>
        <w:t xml:space="preserve"> </w:t>
      </w:r>
      <w:r>
        <w:rPr>
          <w:spacing w:val="-2"/>
        </w:rPr>
        <w:t>Coding</w:t>
      </w:r>
    </w:p>
    <w:p w14:paraId="6374C838">
      <w:pPr>
        <w:spacing w:before="64"/>
        <w:ind w:left="4" w:right="707" w:firstLine="0"/>
        <w:jc w:val="center"/>
        <w:rPr>
          <w:b/>
          <w:sz w:val="28"/>
        </w:rPr>
      </w:pPr>
      <w:r>
        <w:rPr>
          <w:b/>
          <w:sz w:val="28"/>
        </w:rPr>
        <w:t>Assignment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12.5</w:t>
      </w:r>
    </w:p>
    <w:p w14:paraId="2E2D05E3">
      <w:pPr>
        <w:tabs>
          <w:tab w:val="left" w:pos="2575"/>
          <w:tab w:val="left" w:pos="5784"/>
        </w:tabs>
        <w:spacing w:before="141"/>
        <w:ind w:left="23" w:right="0" w:firstLine="0"/>
        <w:jc w:val="left"/>
        <w:rPr>
          <w:sz w:val="32"/>
        </w:rPr>
      </w:pPr>
      <w:r>
        <w:rPr>
          <w:b/>
          <w:sz w:val="32"/>
        </w:rPr>
        <w:t>Name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:</w:t>
      </w:r>
      <w:r>
        <w:rPr>
          <w:rFonts w:hint="default"/>
          <w:b w:val="0"/>
          <w:bCs/>
          <w:spacing w:val="-2"/>
          <w:sz w:val="32"/>
          <w:lang w:val="en-US"/>
        </w:rPr>
        <w:t>Sahastra</w:t>
      </w:r>
      <w:r>
        <w:rPr>
          <w:sz w:val="32"/>
        </w:rPr>
        <w:tab/>
      </w:r>
      <w:r>
        <w:rPr>
          <w:b/>
          <w:sz w:val="32"/>
        </w:rPr>
        <w:t>HT.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No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:</w:t>
      </w:r>
      <w:r>
        <w:rPr>
          <w:b/>
          <w:spacing w:val="-12"/>
          <w:sz w:val="32"/>
        </w:rPr>
        <w:t xml:space="preserve"> </w:t>
      </w:r>
      <w:r>
        <w:rPr>
          <w:spacing w:val="-2"/>
          <w:sz w:val="32"/>
        </w:rPr>
        <w:t>2303A5249</w:t>
      </w:r>
      <w:r>
        <w:rPr>
          <w:rFonts w:hint="default"/>
          <w:spacing w:val="-2"/>
          <w:sz w:val="32"/>
          <w:lang w:val="en-US"/>
        </w:rPr>
        <w:t>9</w:t>
      </w:r>
      <w:bookmarkStart w:id="0" w:name="_GoBack"/>
      <w:bookmarkEnd w:id="0"/>
      <w:r>
        <w:rPr>
          <w:sz w:val="32"/>
        </w:rPr>
        <w:tab/>
      </w:r>
      <w:r>
        <w:rPr>
          <w:b/>
          <w:sz w:val="32"/>
        </w:rPr>
        <w:t>Batch:</w:t>
      </w:r>
      <w:r>
        <w:rPr>
          <w:b/>
          <w:spacing w:val="-16"/>
          <w:sz w:val="32"/>
        </w:rPr>
        <w:t xml:space="preserve"> </w:t>
      </w:r>
      <w:r>
        <w:rPr>
          <w:spacing w:val="-5"/>
          <w:sz w:val="32"/>
        </w:rPr>
        <w:t>50</w:t>
      </w:r>
    </w:p>
    <w:p w14:paraId="363FB9B1">
      <w:pPr>
        <w:pStyle w:val="5"/>
        <w:spacing w:before="382"/>
        <w:rPr>
          <w:sz w:val="32"/>
        </w:rPr>
      </w:pPr>
    </w:p>
    <w:p w14:paraId="7FCE32C4"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Description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#1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(Sorting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Merge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Sort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Implementation)</w:t>
      </w:r>
    </w:p>
    <w:p w14:paraId="4B397550">
      <w:pPr>
        <w:pStyle w:val="8"/>
        <w:numPr>
          <w:ilvl w:val="0"/>
          <w:numId w:val="1"/>
        </w:numPr>
        <w:tabs>
          <w:tab w:val="left" w:pos="224"/>
        </w:tabs>
        <w:spacing w:before="186" w:after="0" w:line="369" w:lineRule="auto"/>
        <w:ind w:left="23" w:right="2635" w:firstLine="0"/>
        <w:jc w:val="left"/>
        <w:rPr>
          <w:b/>
          <w:sz w:val="28"/>
        </w:rPr>
      </w:pPr>
      <w:r>
        <w:rPr>
          <w:b/>
          <w:sz w:val="28"/>
        </w:rPr>
        <w:t>Task: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implements the Merge Sort algorithm.</w:t>
      </w:r>
    </w:p>
    <w:p w14:paraId="6A4458BA">
      <w:pPr>
        <w:pStyle w:val="8"/>
        <w:numPr>
          <w:ilvl w:val="0"/>
          <w:numId w:val="1"/>
        </w:numPr>
        <w:tabs>
          <w:tab w:val="left" w:pos="224"/>
        </w:tabs>
        <w:spacing w:before="7" w:after="0" w:line="240" w:lineRule="auto"/>
        <w:ind w:left="224" w:right="0" w:hanging="201"/>
        <w:jc w:val="left"/>
        <w:rPr>
          <w:b/>
          <w:sz w:val="28"/>
        </w:rPr>
      </w:pPr>
      <w:r>
        <w:rPr>
          <w:b/>
          <w:spacing w:val="-2"/>
          <w:sz w:val="28"/>
        </w:rPr>
        <w:t>Instructions:</w:t>
      </w:r>
    </w:p>
    <w:p w14:paraId="0E89F94B">
      <w:pPr>
        <w:pStyle w:val="8"/>
        <w:numPr>
          <w:ilvl w:val="0"/>
          <w:numId w:val="2"/>
        </w:numPr>
        <w:tabs>
          <w:tab w:val="left" w:pos="236"/>
        </w:tabs>
        <w:spacing w:before="186" w:after="0" w:line="369" w:lineRule="auto"/>
        <w:ind w:left="23" w:right="3581" w:firstLine="0"/>
        <w:jc w:val="left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merge_sort(arr)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that sorts a list in ascending order.</w:t>
      </w:r>
    </w:p>
    <w:p w14:paraId="47E85E68">
      <w:pPr>
        <w:pStyle w:val="8"/>
        <w:numPr>
          <w:ilvl w:val="0"/>
          <w:numId w:val="2"/>
        </w:numPr>
        <w:tabs>
          <w:tab w:val="left" w:pos="236"/>
        </w:tabs>
        <w:spacing w:before="5" w:after="0" w:line="369" w:lineRule="auto"/>
        <w:ind w:left="23" w:right="4439" w:firstLine="0"/>
        <w:jc w:val="left"/>
        <w:rPr>
          <w:b/>
          <w:sz w:val="28"/>
        </w:rPr>
      </w:pPr>
      <w:r>
        <w:rPr>
          <w:b/>
          <w:sz w:val="28"/>
        </w:rPr>
        <w:t>Ask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include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time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complexity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space complexity in the function docstring.</w:t>
      </w:r>
    </w:p>
    <w:p w14:paraId="03FF26C9">
      <w:pPr>
        <w:pStyle w:val="8"/>
        <w:numPr>
          <w:ilvl w:val="0"/>
          <w:numId w:val="2"/>
        </w:numPr>
        <w:tabs>
          <w:tab w:val="left" w:pos="236"/>
        </w:tabs>
        <w:spacing w:before="4" w:after="0" w:line="240" w:lineRule="auto"/>
        <w:ind w:left="236" w:right="0" w:hanging="213"/>
        <w:jc w:val="left"/>
        <w:rPr>
          <w:b/>
          <w:sz w:val="28"/>
        </w:rPr>
      </w:pPr>
      <w:r>
        <w:rPr>
          <w:b/>
          <w:sz w:val="28"/>
        </w:rPr>
        <w:t>Verify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generated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test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cases.</w:t>
      </w:r>
    </w:p>
    <w:p w14:paraId="3D8B9FCE">
      <w:pPr>
        <w:pStyle w:val="8"/>
        <w:numPr>
          <w:ilvl w:val="0"/>
          <w:numId w:val="1"/>
        </w:numPr>
        <w:tabs>
          <w:tab w:val="left" w:pos="224"/>
        </w:tabs>
        <w:spacing w:before="188" w:after="0" w:line="240" w:lineRule="auto"/>
        <w:ind w:left="224" w:right="0" w:hanging="201"/>
        <w:jc w:val="left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0648C158">
      <w:pPr>
        <w:pStyle w:val="8"/>
        <w:numPr>
          <w:ilvl w:val="0"/>
          <w:numId w:val="2"/>
        </w:numPr>
        <w:tabs>
          <w:tab w:val="left" w:pos="236"/>
        </w:tabs>
        <w:spacing w:before="187" w:after="0" w:line="372" w:lineRule="auto"/>
        <w:ind w:left="23" w:right="3486" w:firstLine="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functional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script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implementing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Merge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Sort with proper documentation.</w:t>
      </w:r>
    </w:p>
    <w:p w14:paraId="1AE603E8">
      <w:pPr>
        <w:pStyle w:val="2"/>
        <w:spacing w:line="341" w:lineRule="exact"/>
      </w:pPr>
      <w:r>
        <w:rPr>
          <w:spacing w:val="-2"/>
        </w:rPr>
        <w:t>#PROMPT</w:t>
      </w:r>
    </w:p>
    <w:p w14:paraId="1881A42C">
      <w:pPr>
        <w:pStyle w:val="5"/>
        <w:spacing w:before="186" w:line="259" w:lineRule="auto"/>
        <w:ind w:left="23" w:right="26"/>
      </w:pPr>
      <w:r>
        <w:t>"""</w:t>
      </w:r>
      <w:r>
        <w:rPr>
          <w:spacing w:val="-6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implements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algorithm.</w:t>
      </w:r>
      <w:r>
        <w:rPr>
          <w:spacing w:val="-9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function merge_sort(arr) that sorts</w:t>
      </w:r>
    </w:p>
    <w:p w14:paraId="7E284988">
      <w:pPr>
        <w:pStyle w:val="5"/>
        <w:spacing w:before="159" w:line="259" w:lineRule="auto"/>
        <w:ind w:left="23" w:right="957"/>
      </w:pPr>
      <w:r>
        <w:t>a</w:t>
      </w:r>
      <w:r>
        <w:rPr>
          <w:spacing w:val="-7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ascending</w:t>
      </w:r>
      <w:r>
        <w:rPr>
          <w:spacing w:val="-7"/>
        </w:rPr>
        <w:t xml:space="preserve"> </w:t>
      </w:r>
      <w:r>
        <w:t>order.</w:t>
      </w:r>
      <w:r>
        <w:rPr>
          <w:spacing w:val="-9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function </w:t>
      </w:r>
      <w:r>
        <w:rPr>
          <w:spacing w:val="-2"/>
        </w:rPr>
        <w:t>docstring,</w:t>
      </w:r>
    </w:p>
    <w:p w14:paraId="447DC64C">
      <w:pPr>
        <w:pStyle w:val="5"/>
        <w:spacing w:before="162"/>
        <w:ind w:left="23"/>
      </w:pPr>
      <w:r>
        <w:t>Verify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cases."""</w:t>
      </w:r>
    </w:p>
    <w:p w14:paraId="00F042E9">
      <w:pPr>
        <w:pStyle w:val="5"/>
      </w:pPr>
    </w:p>
    <w:p w14:paraId="3E546144">
      <w:pPr>
        <w:pStyle w:val="5"/>
        <w:spacing w:before="125"/>
      </w:pPr>
    </w:p>
    <w:p w14:paraId="773FD5E2">
      <w:pPr>
        <w:pStyle w:val="2"/>
      </w:pPr>
      <w:r>
        <w:rPr>
          <w:spacing w:val="-2"/>
        </w:rPr>
        <w:t>#CODE</w:t>
      </w:r>
    </w:p>
    <w:p w14:paraId="7E5ABEFA">
      <w:pPr>
        <w:spacing w:before="188" w:line="369" w:lineRule="auto"/>
        <w:ind w:left="275" w:right="7429" w:hanging="252"/>
        <w:jc w:val="left"/>
        <w:rPr>
          <w:sz w:val="28"/>
        </w:rPr>
      </w:pPr>
      <w:r>
        <w:rPr>
          <w:sz w:val="28"/>
        </w:rPr>
        <w:t>def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merge_sort(arr): </w:t>
      </w:r>
      <w:r>
        <w:rPr>
          <w:spacing w:val="-4"/>
          <w:sz w:val="28"/>
        </w:rPr>
        <w:t>"""</w:t>
      </w:r>
    </w:p>
    <w:p w14:paraId="7B0BD3FB">
      <w:pPr>
        <w:spacing w:before="4"/>
        <w:ind w:left="275" w:right="0" w:firstLine="0"/>
        <w:jc w:val="left"/>
        <w:rPr>
          <w:sz w:val="28"/>
        </w:rPr>
      </w:pPr>
      <w:r>
        <w:rPr>
          <w:sz w:val="28"/>
        </w:rPr>
        <w:t>Sorts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ascending</w:t>
      </w:r>
      <w:r>
        <w:rPr>
          <w:spacing w:val="-5"/>
          <w:sz w:val="28"/>
        </w:rPr>
        <w:t xml:space="preserve"> </w:t>
      </w:r>
      <w:r>
        <w:rPr>
          <w:sz w:val="28"/>
        </w:rPr>
        <w:t>order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Merge</w:t>
      </w:r>
      <w:r>
        <w:rPr>
          <w:spacing w:val="-5"/>
          <w:sz w:val="28"/>
        </w:rPr>
        <w:t xml:space="preserve"> </w:t>
      </w:r>
      <w:r>
        <w:rPr>
          <w:sz w:val="28"/>
        </w:rPr>
        <w:t>Sort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algorithm.</w:t>
      </w:r>
    </w:p>
    <w:p w14:paraId="5ABE0C6A">
      <w:pPr>
        <w:spacing w:after="0"/>
        <w:jc w:val="left"/>
        <w:rPr>
          <w:sz w:val="28"/>
        </w:rPr>
        <w:sectPr>
          <w:type w:val="continuous"/>
          <w:pgSz w:w="11910" w:h="16840"/>
          <w:pgMar w:top="1320" w:right="708" w:bottom="280" w:left="1417" w:header="720" w:footer="720" w:gutter="0"/>
          <w:cols w:space="720" w:num="1"/>
        </w:sectPr>
      </w:pPr>
    </w:p>
    <w:p w14:paraId="7D887B74">
      <w:pPr>
        <w:spacing w:before="29" w:line="372" w:lineRule="auto"/>
        <w:ind w:left="275" w:right="957" w:firstLine="0"/>
        <w:jc w:val="left"/>
        <w:rPr>
          <w:sz w:val="28"/>
        </w:rPr>
      </w:pPr>
      <w:r>
        <w:rPr>
          <w:sz w:val="28"/>
        </w:rPr>
        <w:t>Time</w:t>
      </w:r>
      <w:r>
        <w:rPr>
          <w:spacing w:val="-4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2"/>
          <w:sz w:val="28"/>
        </w:rPr>
        <w:t xml:space="preserve"> </w:t>
      </w:r>
      <w:r>
        <w:rPr>
          <w:sz w:val="28"/>
        </w:rPr>
        <w:t>O(n</w:t>
      </w:r>
      <w:r>
        <w:rPr>
          <w:spacing w:val="-5"/>
          <w:sz w:val="28"/>
        </w:rPr>
        <w:t xml:space="preserve"> </w:t>
      </w:r>
      <w:r>
        <w:rPr>
          <w:sz w:val="28"/>
        </w:rPr>
        <w:t>log</w:t>
      </w:r>
      <w:r>
        <w:rPr>
          <w:spacing w:val="-4"/>
          <w:sz w:val="28"/>
        </w:rPr>
        <w:t xml:space="preserve"> </w:t>
      </w:r>
      <w:r>
        <w:rPr>
          <w:sz w:val="28"/>
        </w:rPr>
        <w:t>n)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where</w:t>
      </w:r>
      <w:r>
        <w:rPr>
          <w:spacing w:val="-2"/>
          <w:sz w:val="28"/>
        </w:rPr>
        <w:t xml:space="preserve"> </w:t>
      </w:r>
      <w:r>
        <w:rPr>
          <w:sz w:val="28"/>
        </w:rPr>
        <w:t>n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number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elements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list. Space Complexity: O(n) - due to the temporary arrays used for merging.</w:t>
      </w:r>
    </w:p>
    <w:p w14:paraId="15F0C166">
      <w:pPr>
        <w:spacing w:before="0" w:line="341" w:lineRule="exact"/>
        <w:ind w:left="275" w:right="0" w:firstLine="0"/>
        <w:jc w:val="left"/>
        <w:rPr>
          <w:sz w:val="28"/>
        </w:rPr>
      </w:pPr>
      <w:r>
        <w:rPr>
          <w:spacing w:val="-5"/>
          <w:sz w:val="28"/>
        </w:rPr>
        <w:t>"""</w:t>
      </w:r>
    </w:p>
    <w:p w14:paraId="68D27028">
      <w:pPr>
        <w:spacing w:before="187" w:line="372" w:lineRule="auto"/>
        <w:ind w:left="527" w:right="7429" w:hanging="252"/>
        <w:jc w:val="left"/>
        <w:rPr>
          <w:sz w:val="28"/>
        </w:rPr>
      </w:pPr>
      <w:r>
        <w:rPr>
          <w:sz w:val="28"/>
        </w:rPr>
        <w:t>if</w:t>
      </w:r>
      <w:r>
        <w:rPr>
          <w:spacing w:val="-12"/>
          <w:sz w:val="28"/>
        </w:rPr>
        <w:t xml:space="preserve"> </w:t>
      </w:r>
      <w:r>
        <w:rPr>
          <w:sz w:val="28"/>
        </w:rPr>
        <w:t>len(arr)</w:t>
      </w:r>
      <w:r>
        <w:rPr>
          <w:spacing w:val="-13"/>
          <w:sz w:val="28"/>
        </w:rPr>
        <w:t xml:space="preserve"> </w:t>
      </w:r>
      <w:r>
        <w:rPr>
          <w:sz w:val="28"/>
        </w:rPr>
        <w:t>&lt;=</w:t>
      </w:r>
      <w:r>
        <w:rPr>
          <w:spacing w:val="-12"/>
          <w:sz w:val="28"/>
        </w:rPr>
        <w:t xml:space="preserve"> </w:t>
      </w:r>
      <w:r>
        <w:rPr>
          <w:sz w:val="28"/>
        </w:rPr>
        <w:t>1: return arr</w:t>
      </w:r>
    </w:p>
    <w:p w14:paraId="45E213AF">
      <w:pPr>
        <w:pStyle w:val="5"/>
        <w:spacing w:before="188"/>
        <w:rPr>
          <w:sz w:val="28"/>
        </w:rPr>
      </w:pPr>
    </w:p>
    <w:p w14:paraId="0ED2F83A">
      <w:pPr>
        <w:spacing w:before="0"/>
        <w:ind w:left="275" w:right="0" w:firstLine="0"/>
        <w:jc w:val="left"/>
        <w:rPr>
          <w:sz w:val="28"/>
        </w:rPr>
      </w:pPr>
      <w:r>
        <w:rPr>
          <w:sz w:val="28"/>
        </w:rPr>
        <w:t>mid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len(arr)</w:t>
      </w:r>
      <w:r>
        <w:rPr>
          <w:spacing w:val="-5"/>
          <w:sz w:val="28"/>
        </w:rPr>
        <w:t xml:space="preserve"> </w:t>
      </w:r>
      <w:r>
        <w:rPr>
          <w:sz w:val="28"/>
        </w:rPr>
        <w:t>//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2</w:t>
      </w:r>
    </w:p>
    <w:p w14:paraId="1E065A02">
      <w:pPr>
        <w:spacing w:before="186" w:line="369" w:lineRule="auto"/>
        <w:ind w:left="275" w:right="5351" w:firstLine="0"/>
        <w:jc w:val="left"/>
        <w:rPr>
          <w:sz w:val="28"/>
        </w:rPr>
      </w:pPr>
      <w:r>
        <w:rPr>
          <w:sz w:val="28"/>
        </w:rPr>
        <w:t>left_half = merge_sort(arr[:mid]) right_half</w:t>
      </w:r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merge_sort(arr[mid:])</w:t>
      </w:r>
    </w:p>
    <w:p w14:paraId="50F9D5FA">
      <w:pPr>
        <w:pStyle w:val="5"/>
        <w:spacing w:before="192"/>
        <w:rPr>
          <w:sz w:val="28"/>
        </w:rPr>
      </w:pPr>
    </w:p>
    <w:p w14:paraId="109D3450">
      <w:pPr>
        <w:spacing w:before="0" w:line="369" w:lineRule="auto"/>
        <w:ind w:left="23" w:right="5351" w:firstLine="252"/>
        <w:jc w:val="left"/>
        <w:rPr>
          <w:sz w:val="28"/>
        </w:rPr>
      </w:pPr>
      <w:r>
        <w:rPr>
          <w:spacing w:val="-2"/>
          <w:sz w:val="28"/>
        </w:rPr>
        <w:t>return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merge(left_half,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right_half) </w:t>
      </w:r>
      <w:r>
        <w:rPr>
          <w:sz w:val="28"/>
        </w:rPr>
        <w:t>def merge(left, right):</w:t>
      </w:r>
    </w:p>
    <w:p w14:paraId="76FD7FE0">
      <w:pPr>
        <w:spacing w:before="5"/>
        <w:ind w:left="275" w:right="0" w:firstLine="0"/>
        <w:jc w:val="left"/>
        <w:rPr>
          <w:sz w:val="28"/>
        </w:rPr>
      </w:pPr>
      <w:r>
        <w:rPr>
          <w:spacing w:val="-5"/>
          <w:sz w:val="28"/>
        </w:rPr>
        <w:t>"""</w:t>
      </w:r>
    </w:p>
    <w:p w14:paraId="4237FBF3">
      <w:pPr>
        <w:spacing w:before="187"/>
        <w:ind w:left="275" w:right="0" w:firstLine="0"/>
        <w:jc w:val="left"/>
        <w:rPr>
          <w:sz w:val="28"/>
        </w:rPr>
      </w:pPr>
      <w:r>
        <w:rPr>
          <w:sz w:val="28"/>
        </w:rPr>
        <w:t>Merges</w:t>
      </w:r>
      <w:r>
        <w:rPr>
          <w:spacing w:val="-8"/>
          <w:sz w:val="28"/>
        </w:rPr>
        <w:t xml:space="preserve"> </w:t>
      </w:r>
      <w:r>
        <w:rPr>
          <w:sz w:val="28"/>
        </w:rPr>
        <w:t>two</w:t>
      </w:r>
      <w:r>
        <w:rPr>
          <w:spacing w:val="-5"/>
          <w:sz w:val="28"/>
        </w:rPr>
        <w:t xml:space="preserve"> </w:t>
      </w:r>
      <w:r>
        <w:rPr>
          <w:sz w:val="28"/>
        </w:rPr>
        <w:t>sorted</w:t>
      </w:r>
      <w:r>
        <w:rPr>
          <w:spacing w:val="-8"/>
          <w:sz w:val="28"/>
        </w:rPr>
        <w:t xml:space="preserve"> </w:t>
      </w:r>
      <w:r>
        <w:rPr>
          <w:sz w:val="28"/>
        </w:rPr>
        <w:t>lists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single</w:t>
      </w:r>
      <w:r>
        <w:rPr>
          <w:spacing w:val="-7"/>
          <w:sz w:val="28"/>
        </w:rPr>
        <w:t xml:space="preserve"> </w:t>
      </w:r>
      <w:r>
        <w:rPr>
          <w:sz w:val="28"/>
        </w:rPr>
        <w:t>sorted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list.</w:t>
      </w:r>
    </w:p>
    <w:p w14:paraId="755D871F">
      <w:pPr>
        <w:pStyle w:val="5"/>
        <w:rPr>
          <w:sz w:val="28"/>
        </w:rPr>
      </w:pPr>
    </w:p>
    <w:p w14:paraId="139D70DC">
      <w:pPr>
        <w:pStyle w:val="5"/>
        <w:spacing w:before="35"/>
        <w:rPr>
          <w:sz w:val="28"/>
        </w:rPr>
      </w:pPr>
    </w:p>
    <w:p w14:paraId="0992E3CA">
      <w:pPr>
        <w:spacing w:before="0" w:line="256" w:lineRule="auto"/>
        <w:ind w:left="23" w:right="957" w:firstLine="252"/>
        <w:jc w:val="left"/>
        <w:rPr>
          <w:sz w:val="28"/>
        </w:rPr>
      </w:pPr>
      <w:r>
        <w:rPr>
          <w:sz w:val="28"/>
        </w:rPr>
        <w:t>Time</w:t>
      </w:r>
      <w:r>
        <w:rPr>
          <w:spacing w:val="-6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4"/>
          <w:sz w:val="28"/>
        </w:rPr>
        <w:t xml:space="preserve"> </w:t>
      </w:r>
      <w:r>
        <w:rPr>
          <w:sz w:val="28"/>
        </w:rPr>
        <w:t>O(n)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6"/>
          <w:sz w:val="28"/>
        </w:rPr>
        <w:t xml:space="preserve"> </w:t>
      </w:r>
      <w:r>
        <w:rPr>
          <w:sz w:val="28"/>
        </w:rPr>
        <w:t>n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total</w:t>
      </w:r>
      <w:r>
        <w:rPr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elements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both </w:t>
      </w:r>
      <w:r>
        <w:rPr>
          <w:spacing w:val="-2"/>
          <w:sz w:val="28"/>
        </w:rPr>
        <w:t>lists.</w:t>
      </w:r>
    </w:p>
    <w:p w14:paraId="2F048286">
      <w:pPr>
        <w:spacing w:before="164" w:line="369" w:lineRule="auto"/>
        <w:ind w:left="275" w:right="1393" w:firstLine="0"/>
        <w:jc w:val="left"/>
        <w:rPr>
          <w:sz w:val="28"/>
        </w:rPr>
      </w:pPr>
      <w:r>
        <w:rPr>
          <w:sz w:val="28"/>
        </w:rPr>
        <w:t>Space</w:t>
      </w:r>
      <w:r>
        <w:rPr>
          <w:spacing w:val="-8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6"/>
          <w:sz w:val="28"/>
        </w:rPr>
        <w:t xml:space="preserve"> </w:t>
      </w:r>
      <w:r>
        <w:rPr>
          <w:sz w:val="28"/>
        </w:rPr>
        <w:t>O(n)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due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temporary</w:t>
      </w:r>
      <w:r>
        <w:rPr>
          <w:spacing w:val="-6"/>
          <w:sz w:val="28"/>
        </w:rPr>
        <w:t xml:space="preserve"> </w:t>
      </w:r>
      <w:r>
        <w:rPr>
          <w:sz w:val="28"/>
        </w:rPr>
        <w:t>array</w:t>
      </w:r>
      <w:r>
        <w:rPr>
          <w:spacing w:val="-7"/>
          <w:sz w:val="28"/>
        </w:rPr>
        <w:t xml:space="preserve"> </w:t>
      </w:r>
      <w:r>
        <w:rPr>
          <w:sz w:val="28"/>
        </w:rPr>
        <w:t>used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merging. </w:t>
      </w:r>
      <w:r>
        <w:rPr>
          <w:spacing w:val="-4"/>
          <w:sz w:val="28"/>
        </w:rPr>
        <w:t>"""</w:t>
      </w:r>
    </w:p>
    <w:p w14:paraId="492C04BD">
      <w:pPr>
        <w:spacing w:before="4"/>
        <w:ind w:left="275" w:right="0" w:firstLine="0"/>
        <w:jc w:val="left"/>
        <w:rPr>
          <w:sz w:val="28"/>
        </w:rPr>
      </w:pPr>
      <w:r>
        <w:rPr>
          <w:sz w:val="28"/>
        </w:rPr>
        <w:t>merged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[]</w:t>
      </w:r>
    </w:p>
    <w:p w14:paraId="38D9FE07">
      <w:pPr>
        <w:spacing w:before="189"/>
        <w:ind w:left="275" w:right="0" w:firstLine="0"/>
        <w:jc w:val="left"/>
        <w:rPr>
          <w:sz w:val="28"/>
        </w:rPr>
      </w:pPr>
      <w:r>
        <w:rPr>
          <w:sz w:val="28"/>
        </w:rPr>
        <w:t>left_index</w:t>
      </w:r>
      <w:r>
        <w:rPr>
          <w:spacing w:val="-12"/>
          <w:sz w:val="28"/>
        </w:rPr>
        <w:t xml:space="preserve"> </w:t>
      </w:r>
      <w:r>
        <w:rPr>
          <w:sz w:val="28"/>
        </w:rPr>
        <w:t>=</w:t>
      </w:r>
      <w:r>
        <w:rPr>
          <w:spacing w:val="-13"/>
          <w:sz w:val="28"/>
        </w:rPr>
        <w:t xml:space="preserve"> </w:t>
      </w:r>
      <w:r>
        <w:rPr>
          <w:sz w:val="28"/>
        </w:rPr>
        <w:t>right_index</w:t>
      </w:r>
      <w:r>
        <w:rPr>
          <w:spacing w:val="-12"/>
          <w:sz w:val="28"/>
        </w:rPr>
        <w:t xml:space="preserve"> </w:t>
      </w:r>
      <w:r>
        <w:rPr>
          <w:sz w:val="28"/>
        </w:rPr>
        <w:t>=</w:t>
      </w:r>
      <w:r>
        <w:rPr>
          <w:spacing w:val="-13"/>
          <w:sz w:val="28"/>
        </w:rPr>
        <w:t xml:space="preserve"> </w:t>
      </w:r>
      <w:r>
        <w:rPr>
          <w:spacing w:val="-10"/>
          <w:sz w:val="28"/>
        </w:rPr>
        <w:t>0</w:t>
      </w:r>
    </w:p>
    <w:p w14:paraId="4ABF2CEA">
      <w:pPr>
        <w:pStyle w:val="5"/>
        <w:rPr>
          <w:sz w:val="28"/>
        </w:rPr>
      </w:pPr>
    </w:p>
    <w:p w14:paraId="115F4B6B">
      <w:pPr>
        <w:pStyle w:val="5"/>
        <w:spacing w:before="33"/>
        <w:rPr>
          <w:sz w:val="28"/>
        </w:rPr>
      </w:pPr>
    </w:p>
    <w:p w14:paraId="00645687">
      <w:pPr>
        <w:spacing w:before="0" w:line="369" w:lineRule="auto"/>
        <w:ind w:left="527" w:right="3270" w:hanging="252"/>
        <w:jc w:val="left"/>
        <w:rPr>
          <w:sz w:val="28"/>
        </w:rPr>
      </w:pPr>
      <w:r>
        <w:rPr>
          <w:sz w:val="28"/>
        </w:rPr>
        <w:t>while</w:t>
      </w:r>
      <w:r>
        <w:rPr>
          <w:spacing w:val="-11"/>
          <w:sz w:val="28"/>
        </w:rPr>
        <w:t xml:space="preserve"> </w:t>
      </w:r>
      <w:r>
        <w:rPr>
          <w:sz w:val="28"/>
        </w:rPr>
        <w:t>left_index</w:t>
      </w:r>
      <w:r>
        <w:rPr>
          <w:spacing w:val="-9"/>
          <w:sz w:val="28"/>
        </w:rPr>
        <w:t xml:space="preserve"> </w:t>
      </w:r>
      <w:r>
        <w:rPr>
          <w:sz w:val="28"/>
        </w:rPr>
        <w:t>&lt;</w:t>
      </w:r>
      <w:r>
        <w:rPr>
          <w:spacing w:val="-11"/>
          <w:sz w:val="28"/>
        </w:rPr>
        <w:t xml:space="preserve"> </w:t>
      </w:r>
      <w:r>
        <w:rPr>
          <w:sz w:val="28"/>
        </w:rPr>
        <w:t>len(left)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right_index</w:t>
      </w:r>
      <w:r>
        <w:rPr>
          <w:spacing w:val="-9"/>
          <w:sz w:val="28"/>
        </w:rPr>
        <w:t xml:space="preserve"> </w:t>
      </w:r>
      <w:r>
        <w:rPr>
          <w:sz w:val="28"/>
        </w:rPr>
        <w:t>&lt;</w:t>
      </w:r>
      <w:r>
        <w:rPr>
          <w:spacing w:val="-11"/>
          <w:sz w:val="28"/>
        </w:rPr>
        <w:t xml:space="preserve"> </w:t>
      </w:r>
      <w:r>
        <w:rPr>
          <w:sz w:val="28"/>
        </w:rPr>
        <w:t>len(right): if left[left_index] &lt; right[right_index]:</w:t>
      </w:r>
    </w:p>
    <w:p w14:paraId="5BD5B937">
      <w:pPr>
        <w:spacing w:before="3" w:line="372" w:lineRule="auto"/>
        <w:ind w:left="781" w:right="4856" w:firstLine="0"/>
        <w:jc w:val="left"/>
        <w:rPr>
          <w:sz w:val="28"/>
        </w:rPr>
      </w:pPr>
      <w:r>
        <w:rPr>
          <w:spacing w:val="-2"/>
          <w:sz w:val="28"/>
        </w:rPr>
        <w:t xml:space="preserve">merged.append(left[left_index]) </w:t>
      </w:r>
      <w:r>
        <w:rPr>
          <w:sz w:val="28"/>
        </w:rPr>
        <w:t>left_index += 1</w:t>
      </w:r>
    </w:p>
    <w:p w14:paraId="1BA15270">
      <w:pPr>
        <w:spacing w:after="0" w:line="372" w:lineRule="auto"/>
        <w:jc w:val="left"/>
        <w:rPr>
          <w:sz w:val="28"/>
        </w:rPr>
        <w:sectPr>
          <w:pgSz w:w="11910" w:h="16840"/>
          <w:pgMar w:top="1920" w:right="708" w:bottom="280" w:left="1417" w:header="720" w:footer="720" w:gutter="0"/>
          <w:cols w:space="720" w:num="1"/>
        </w:sectPr>
      </w:pPr>
    </w:p>
    <w:p w14:paraId="08D40143">
      <w:pPr>
        <w:spacing w:before="21"/>
        <w:ind w:left="527" w:right="0" w:firstLine="0"/>
        <w:jc w:val="left"/>
        <w:rPr>
          <w:sz w:val="28"/>
        </w:rPr>
      </w:pPr>
      <w:r>
        <w:rPr>
          <w:spacing w:val="-2"/>
          <w:sz w:val="28"/>
        </w:rPr>
        <w:t>else:</w:t>
      </w:r>
    </w:p>
    <w:p w14:paraId="4B48ADC0">
      <w:pPr>
        <w:spacing w:before="187" w:line="372" w:lineRule="auto"/>
        <w:ind w:left="781" w:right="4856" w:firstLine="0"/>
        <w:jc w:val="left"/>
        <w:rPr>
          <w:sz w:val="28"/>
        </w:rPr>
      </w:pPr>
      <w:r>
        <w:rPr>
          <w:spacing w:val="-2"/>
          <w:sz w:val="28"/>
        </w:rPr>
        <w:t xml:space="preserve">merged.append(right[right_index]) </w:t>
      </w:r>
      <w:r>
        <w:rPr>
          <w:sz w:val="28"/>
        </w:rPr>
        <w:t>right_index += 1</w:t>
      </w:r>
    </w:p>
    <w:p w14:paraId="35A158F5">
      <w:pPr>
        <w:pStyle w:val="5"/>
        <w:spacing w:before="185"/>
        <w:rPr>
          <w:sz w:val="28"/>
        </w:rPr>
      </w:pPr>
    </w:p>
    <w:p w14:paraId="0EBC19E5">
      <w:pPr>
        <w:spacing w:before="0" w:line="372" w:lineRule="auto"/>
        <w:ind w:left="275" w:right="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7"/>
          <w:sz w:val="28"/>
        </w:rPr>
        <w:t xml:space="preserve"> </w:t>
      </w: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there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remaining</w:t>
      </w:r>
      <w:r>
        <w:rPr>
          <w:spacing w:val="-7"/>
          <w:sz w:val="28"/>
        </w:rPr>
        <w:t xml:space="preserve"> </w:t>
      </w:r>
      <w:r>
        <w:rPr>
          <w:sz w:val="28"/>
        </w:rPr>
        <w:t>elements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left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right,</w:t>
      </w:r>
      <w:r>
        <w:rPr>
          <w:spacing w:val="-7"/>
          <w:sz w:val="28"/>
        </w:rPr>
        <w:t xml:space="preserve"> </w:t>
      </w: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them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merged </w:t>
      </w:r>
      <w:r>
        <w:rPr>
          <w:spacing w:val="-2"/>
          <w:sz w:val="28"/>
        </w:rPr>
        <w:t>merged.extend(left[left_index:])</w:t>
      </w:r>
    </w:p>
    <w:p w14:paraId="3249DAC7">
      <w:pPr>
        <w:spacing w:before="0" w:line="341" w:lineRule="exact"/>
        <w:ind w:left="275" w:right="0" w:firstLine="0"/>
        <w:jc w:val="left"/>
        <w:rPr>
          <w:sz w:val="28"/>
        </w:rPr>
      </w:pPr>
      <w:r>
        <w:rPr>
          <w:spacing w:val="-2"/>
          <w:sz w:val="28"/>
        </w:rPr>
        <w:t>merged.extend(right[right_index:])</w:t>
      </w:r>
    </w:p>
    <w:p w14:paraId="3E682777">
      <w:pPr>
        <w:pStyle w:val="5"/>
        <w:rPr>
          <w:sz w:val="28"/>
        </w:rPr>
      </w:pPr>
    </w:p>
    <w:p w14:paraId="539F8DA0">
      <w:pPr>
        <w:pStyle w:val="5"/>
        <w:spacing w:before="33"/>
        <w:rPr>
          <w:sz w:val="28"/>
        </w:rPr>
      </w:pPr>
    </w:p>
    <w:p w14:paraId="719FEE63">
      <w:pPr>
        <w:spacing w:before="0" w:line="369" w:lineRule="auto"/>
        <w:ind w:left="23" w:right="7841" w:firstLine="252"/>
        <w:jc w:val="left"/>
        <w:rPr>
          <w:sz w:val="28"/>
        </w:rPr>
      </w:pPr>
      <w:r>
        <w:rPr>
          <w:sz w:val="28"/>
        </w:rPr>
        <w:t>return</w:t>
      </w:r>
      <w:r>
        <w:rPr>
          <w:spacing w:val="-16"/>
          <w:sz w:val="28"/>
        </w:rPr>
        <w:t xml:space="preserve"> </w:t>
      </w:r>
      <w:r>
        <w:rPr>
          <w:sz w:val="28"/>
        </w:rPr>
        <w:t>merged # Test cases</w:t>
      </w:r>
    </w:p>
    <w:p w14:paraId="0509F5D7">
      <w:pPr>
        <w:tabs>
          <w:tab w:val="left" w:pos="514"/>
          <w:tab w:val="left" w:pos="1498"/>
          <w:tab w:val="left" w:pos="2232"/>
          <w:tab w:val="left" w:pos="3081"/>
        </w:tabs>
        <w:spacing w:before="6" w:after="60" w:line="369" w:lineRule="auto"/>
        <w:ind w:left="275" w:right="6510" w:hanging="252"/>
        <w:jc w:val="left"/>
        <w:rPr>
          <w:sz w:val="28"/>
        </w:rPr>
      </w:pPr>
      <w:r>
        <w:rPr>
          <w:sz w:val="28"/>
        </w:rPr>
        <w:t xml:space="preserve">if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z w:val="28"/>
          <w:u w:val="single"/>
        </w:rPr>
        <w:tab/>
      </w:r>
      <w:r>
        <w:rPr>
          <w:spacing w:val="-4"/>
          <w:sz w:val="28"/>
        </w:rPr>
        <w:t>name</w:t>
      </w:r>
      <w:r>
        <w:rPr>
          <w:rFonts w:ascii="Times New Roman"/>
          <w:sz w:val="28"/>
          <w:u w:val="single"/>
        </w:rPr>
        <w:tab/>
      </w:r>
      <w:r>
        <w:rPr>
          <w:sz w:val="28"/>
        </w:rPr>
        <w:t>== "</w:t>
      </w:r>
      <w:r>
        <w:rPr>
          <w:rFonts w:ascii="Times New Roman"/>
          <w:sz w:val="28"/>
          <w:u w:val="single"/>
        </w:rPr>
        <w:tab/>
      </w:r>
      <w:r>
        <w:rPr>
          <w:spacing w:val="-4"/>
          <w:sz w:val="28"/>
        </w:rPr>
        <w:t>main</w:t>
      </w:r>
      <w:r>
        <w:rPr>
          <w:rFonts w:ascii="Times New Roman"/>
          <w:sz w:val="28"/>
          <w:u w:val="single"/>
        </w:rPr>
        <w:tab/>
      </w:r>
      <w:r>
        <w:rPr>
          <w:spacing w:val="-6"/>
          <w:sz w:val="28"/>
        </w:rPr>
        <w:t xml:space="preserve">": </w:t>
      </w:r>
      <w:r>
        <w:rPr>
          <w:sz w:val="28"/>
        </w:rPr>
        <w:t>test_cases = [</w:t>
      </w:r>
    </w:p>
    <w:tbl>
      <w:tblPr>
        <w:tblStyle w:val="4"/>
        <w:tblW w:w="0" w:type="auto"/>
        <w:tblInd w:w="2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9"/>
        <w:gridCol w:w="2876"/>
      </w:tblGrid>
      <w:tr w14:paraId="670C1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19" w:type="dxa"/>
            <w:vMerge w:val="restart"/>
          </w:tcPr>
          <w:p w14:paraId="1FBC5742">
            <w:pPr>
              <w:pStyle w:val="9"/>
              <w:spacing w:before="0"/>
              <w:ind w:left="0"/>
              <w:rPr>
                <w:rFonts w:ascii="Times New Roman"/>
                <w:sz w:val="28"/>
              </w:rPr>
            </w:pPr>
          </w:p>
        </w:tc>
        <w:tc>
          <w:tcPr>
            <w:tcW w:w="2876" w:type="dxa"/>
          </w:tcPr>
          <w:p w14:paraId="779815A8">
            <w:pPr>
              <w:pStyle w:val="9"/>
              <w:spacing w:before="0" w:line="286" w:lineRule="exact"/>
              <w:rPr>
                <w:sz w:val="28"/>
              </w:rPr>
            </w:pPr>
            <w:r>
              <w:rPr>
                <w:sz w:val="28"/>
              </w:rPr>
              <w:t>[38,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27,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43,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3,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9,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82,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10],</w:t>
            </w:r>
          </w:p>
        </w:tc>
      </w:tr>
      <w:tr w14:paraId="77299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19" w:type="dxa"/>
            <w:vMerge w:val="continue"/>
            <w:tcBorders>
              <w:top w:val="nil"/>
            </w:tcBorders>
          </w:tcPr>
          <w:p w14:paraId="28AFA029">
            <w:pPr>
              <w:rPr>
                <w:sz w:val="2"/>
                <w:szCs w:val="2"/>
              </w:rPr>
            </w:pPr>
          </w:p>
        </w:tc>
        <w:tc>
          <w:tcPr>
            <w:tcW w:w="2876" w:type="dxa"/>
          </w:tcPr>
          <w:p w14:paraId="63FF9FE2">
            <w:pPr>
              <w:pStyle w:val="9"/>
              <w:spacing w:before="68"/>
              <w:rPr>
                <w:sz w:val="28"/>
              </w:rPr>
            </w:pPr>
            <w:r>
              <w:rPr>
                <w:sz w:val="28"/>
              </w:rPr>
              <w:t>[5, 2,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9, 1,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5,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6],</w:t>
            </w:r>
          </w:p>
        </w:tc>
      </w:tr>
      <w:tr w14:paraId="1D6B8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19" w:type="dxa"/>
            <w:vMerge w:val="continue"/>
            <w:tcBorders>
              <w:top w:val="nil"/>
            </w:tcBorders>
          </w:tcPr>
          <w:p w14:paraId="697929CC">
            <w:pPr>
              <w:rPr>
                <w:sz w:val="2"/>
                <w:szCs w:val="2"/>
              </w:rPr>
            </w:pPr>
          </w:p>
        </w:tc>
        <w:tc>
          <w:tcPr>
            <w:tcW w:w="2876" w:type="dxa"/>
          </w:tcPr>
          <w:p w14:paraId="6B3DB961">
            <w:pPr>
              <w:pStyle w:val="9"/>
              <w:rPr>
                <w:sz w:val="28"/>
              </w:rPr>
            </w:pPr>
            <w:r>
              <w:rPr>
                <w:sz w:val="28"/>
              </w:rPr>
              <w:t>[12,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11,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13,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5,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6, </w:t>
            </w:r>
            <w:r>
              <w:rPr>
                <w:spacing w:val="-5"/>
                <w:sz w:val="28"/>
              </w:rPr>
              <w:t>7],</w:t>
            </w:r>
          </w:p>
        </w:tc>
      </w:tr>
      <w:tr w14:paraId="71E95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19" w:type="dxa"/>
            <w:vMerge w:val="continue"/>
            <w:tcBorders>
              <w:top w:val="nil"/>
            </w:tcBorders>
          </w:tcPr>
          <w:p w14:paraId="271FCFD4">
            <w:pPr>
              <w:rPr>
                <w:sz w:val="2"/>
                <w:szCs w:val="2"/>
              </w:rPr>
            </w:pPr>
          </w:p>
        </w:tc>
        <w:tc>
          <w:tcPr>
            <w:tcW w:w="2876" w:type="dxa"/>
          </w:tcPr>
          <w:p w14:paraId="30ACC47A">
            <w:pPr>
              <w:pStyle w:val="9"/>
              <w:rPr>
                <w:sz w:val="28"/>
              </w:rPr>
            </w:pPr>
            <w:r>
              <w:rPr>
                <w:spacing w:val="-5"/>
                <w:sz w:val="28"/>
              </w:rPr>
              <w:t>[],</w:t>
            </w:r>
          </w:p>
        </w:tc>
      </w:tr>
      <w:tr w14:paraId="2B0D0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19" w:type="dxa"/>
            <w:vMerge w:val="continue"/>
            <w:tcBorders>
              <w:top w:val="nil"/>
            </w:tcBorders>
          </w:tcPr>
          <w:p w14:paraId="622FE069">
            <w:pPr>
              <w:rPr>
                <w:sz w:val="2"/>
                <w:szCs w:val="2"/>
              </w:rPr>
            </w:pPr>
          </w:p>
        </w:tc>
        <w:tc>
          <w:tcPr>
            <w:tcW w:w="2876" w:type="dxa"/>
          </w:tcPr>
          <w:p w14:paraId="43EA0419">
            <w:pPr>
              <w:pStyle w:val="9"/>
              <w:spacing w:before="68"/>
              <w:rPr>
                <w:sz w:val="28"/>
              </w:rPr>
            </w:pPr>
            <w:r>
              <w:rPr>
                <w:spacing w:val="-4"/>
                <w:sz w:val="28"/>
              </w:rPr>
              <w:t>[1],</w:t>
            </w:r>
          </w:p>
        </w:tc>
      </w:tr>
      <w:tr w14:paraId="35789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219" w:type="dxa"/>
            <w:vMerge w:val="continue"/>
            <w:tcBorders>
              <w:top w:val="nil"/>
            </w:tcBorders>
          </w:tcPr>
          <w:p w14:paraId="36342351">
            <w:pPr>
              <w:rPr>
                <w:sz w:val="2"/>
                <w:szCs w:val="2"/>
              </w:rPr>
            </w:pPr>
          </w:p>
        </w:tc>
        <w:tc>
          <w:tcPr>
            <w:tcW w:w="2876" w:type="dxa"/>
          </w:tcPr>
          <w:p w14:paraId="65800E68">
            <w:pPr>
              <w:pStyle w:val="9"/>
              <w:rPr>
                <w:sz w:val="28"/>
              </w:rPr>
            </w:pPr>
            <w:r>
              <w:rPr>
                <w:sz w:val="28"/>
              </w:rPr>
              <w:t xml:space="preserve">[2, </w:t>
            </w:r>
            <w:r>
              <w:rPr>
                <w:spacing w:val="-5"/>
                <w:sz w:val="28"/>
              </w:rPr>
              <w:t>1]</w:t>
            </w:r>
          </w:p>
        </w:tc>
      </w:tr>
      <w:tr w14:paraId="7C5DC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219" w:type="dxa"/>
          </w:tcPr>
          <w:p w14:paraId="64983214">
            <w:pPr>
              <w:pStyle w:val="9"/>
              <w:spacing w:line="317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]</w:t>
            </w:r>
          </w:p>
        </w:tc>
        <w:tc>
          <w:tcPr>
            <w:tcW w:w="2876" w:type="dxa"/>
          </w:tcPr>
          <w:p w14:paraId="490CF9C3">
            <w:pPr>
              <w:pStyle w:val="9"/>
              <w:spacing w:before="0"/>
              <w:ind w:left="0"/>
              <w:rPr>
                <w:rFonts w:ascii="Times New Roman"/>
                <w:sz w:val="28"/>
              </w:rPr>
            </w:pPr>
          </w:p>
        </w:tc>
      </w:tr>
    </w:tbl>
    <w:p w14:paraId="74565900">
      <w:pPr>
        <w:pStyle w:val="5"/>
        <w:rPr>
          <w:sz w:val="28"/>
        </w:rPr>
      </w:pPr>
    </w:p>
    <w:p w14:paraId="7CDC41AF">
      <w:pPr>
        <w:pStyle w:val="5"/>
        <w:spacing w:before="40"/>
        <w:rPr>
          <w:sz w:val="28"/>
        </w:rPr>
      </w:pPr>
    </w:p>
    <w:p w14:paraId="0C1FDCCA">
      <w:pPr>
        <w:spacing w:before="0" w:line="372" w:lineRule="auto"/>
        <w:ind w:left="527" w:right="5351" w:hanging="252"/>
        <w:jc w:val="left"/>
        <w:rPr>
          <w:sz w:val="28"/>
        </w:rPr>
      </w:pPr>
      <w:r>
        <w:rPr>
          <w:sz w:val="28"/>
        </w:rPr>
        <w:t>for</w:t>
      </w:r>
      <w:r>
        <w:rPr>
          <w:spacing w:val="-16"/>
          <w:sz w:val="28"/>
        </w:rPr>
        <w:t xml:space="preserve"> </w:t>
      </w:r>
      <w:r>
        <w:rPr>
          <w:sz w:val="28"/>
        </w:rPr>
        <w:t>i,</w:t>
      </w:r>
      <w:r>
        <w:rPr>
          <w:spacing w:val="-16"/>
          <w:sz w:val="28"/>
        </w:rPr>
        <w:t xml:space="preserve"> </w:t>
      </w:r>
      <w:r>
        <w:rPr>
          <w:sz w:val="28"/>
        </w:rPr>
        <w:t>test</w:t>
      </w:r>
      <w:r>
        <w:rPr>
          <w:spacing w:val="-16"/>
          <w:sz w:val="28"/>
        </w:rPr>
        <w:t xml:space="preserve"> </w:t>
      </w:r>
      <w:r>
        <w:rPr>
          <w:sz w:val="28"/>
        </w:rPr>
        <w:t>in</w:t>
      </w:r>
      <w:r>
        <w:rPr>
          <w:spacing w:val="-15"/>
          <w:sz w:val="28"/>
        </w:rPr>
        <w:t xml:space="preserve"> </w:t>
      </w:r>
      <w:r>
        <w:rPr>
          <w:sz w:val="28"/>
        </w:rPr>
        <w:t>enumerate(test_cases): sorted_arr = merge_sort(test)</w:t>
      </w:r>
    </w:p>
    <w:p w14:paraId="71F5E345">
      <w:pPr>
        <w:spacing w:before="0" w:line="369" w:lineRule="auto"/>
        <w:ind w:left="527" w:right="3270" w:firstLine="0"/>
        <w:jc w:val="left"/>
        <w:rPr>
          <w:sz w:val="28"/>
        </w:rPr>
      </w:pPr>
      <w:r>
        <w:rPr>
          <w:sz w:val="28"/>
        </w:rPr>
        <w:t>print(f"Test</w:t>
      </w:r>
      <w:r>
        <w:rPr>
          <w:spacing w:val="-14"/>
          <w:sz w:val="28"/>
        </w:rPr>
        <w:t xml:space="preserve"> </w:t>
      </w:r>
      <w:r>
        <w:rPr>
          <w:sz w:val="28"/>
        </w:rPr>
        <w:t>case</w:t>
      </w:r>
      <w:r>
        <w:rPr>
          <w:spacing w:val="-14"/>
          <w:sz w:val="28"/>
        </w:rPr>
        <w:t xml:space="preserve"> </w:t>
      </w:r>
      <w:r>
        <w:rPr>
          <w:sz w:val="28"/>
        </w:rPr>
        <w:t>{i</w:t>
      </w:r>
      <w:r>
        <w:rPr>
          <w:spacing w:val="-14"/>
          <w:sz w:val="28"/>
        </w:rPr>
        <w:t xml:space="preserve"> </w:t>
      </w:r>
      <w:r>
        <w:rPr>
          <w:sz w:val="28"/>
        </w:rPr>
        <w:t>+</w:t>
      </w:r>
      <w:r>
        <w:rPr>
          <w:spacing w:val="-14"/>
          <w:sz w:val="28"/>
        </w:rPr>
        <w:t xml:space="preserve"> </w:t>
      </w:r>
      <w:r>
        <w:rPr>
          <w:sz w:val="28"/>
        </w:rPr>
        <w:t>1}:</w:t>
      </w:r>
      <w:r>
        <w:rPr>
          <w:spacing w:val="-14"/>
          <w:sz w:val="28"/>
        </w:rPr>
        <w:t xml:space="preserve"> </w:t>
      </w:r>
      <w:r>
        <w:rPr>
          <w:sz w:val="28"/>
        </w:rPr>
        <w:t>{sorted_arr}") meaningful_output = sorted(test)</w:t>
      </w:r>
    </w:p>
    <w:p w14:paraId="7E9233D2">
      <w:pPr>
        <w:spacing w:before="7"/>
        <w:ind w:left="527" w:right="0" w:firstLine="0"/>
        <w:jc w:val="left"/>
        <w:rPr>
          <w:sz w:val="28"/>
        </w:rPr>
      </w:pPr>
      <w:r>
        <w:rPr>
          <w:sz w:val="28"/>
        </w:rPr>
        <w:t>assert</w:t>
      </w:r>
      <w:r>
        <w:rPr>
          <w:spacing w:val="-11"/>
          <w:sz w:val="28"/>
        </w:rPr>
        <w:t xml:space="preserve"> </w:t>
      </w:r>
      <w:r>
        <w:rPr>
          <w:sz w:val="28"/>
        </w:rPr>
        <w:t>sorted_arr</w:t>
      </w:r>
      <w:r>
        <w:rPr>
          <w:spacing w:val="-11"/>
          <w:sz w:val="28"/>
        </w:rPr>
        <w:t xml:space="preserve"> </w:t>
      </w:r>
      <w:r>
        <w:rPr>
          <w:sz w:val="28"/>
        </w:rPr>
        <w:t>==</w:t>
      </w:r>
      <w:r>
        <w:rPr>
          <w:spacing w:val="-10"/>
          <w:sz w:val="28"/>
        </w:rPr>
        <w:t xml:space="preserve"> </w:t>
      </w:r>
      <w:r>
        <w:rPr>
          <w:sz w:val="28"/>
        </w:rPr>
        <w:t>meaningful_output,</w:t>
      </w:r>
      <w:r>
        <w:rPr>
          <w:spacing w:val="-9"/>
          <w:sz w:val="28"/>
        </w:rPr>
        <w:t xml:space="preserve"> </w:t>
      </w:r>
      <w:r>
        <w:rPr>
          <w:sz w:val="28"/>
        </w:rPr>
        <w:t>f"Test</w:t>
      </w:r>
      <w:r>
        <w:rPr>
          <w:spacing w:val="-9"/>
          <w:sz w:val="28"/>
        </w:rPr>
        <w:t xml:space="preserve"> </w:t>
      </w:r>
      <w:r>
        <w:rPr>
          <w:sz w:val="28"/>
        </w:rPr>
        <w:t>case</w:t>
      </w:r>
      <w:r>
        <w:rPr>
          <w:spacing w:val="-8"/>
          <w:sz w:val="28"/>
        </w:rPr>
        <w:t xml:space="preserve"> </w:t>
      </w:r>
      <w:r>
        <w:rPr>
          <w:sz w:val="28"/>
        </w:rPr>
        <w:t>{i</w:t>
      </w:r>
      <w:r>
        <w:rPr>
          <w:spacing w:val="-8"/>
          <w:sz w:val="28"/>
        </w:rPr>
        <w:t xml:space="preserve"> </w:t>
      </w:r>
      <w:r>
        <w:rPr>
          <w:sz w:val="28"/>
        </w:rPr>
        <w:t>+</w:t>
      </w:r>
      <w:r>
        <w:rPr>
          <w:spacing w:val="-9"/>
          <w:sz w:val="28"/>
        </w:rPr>
        <w:t xml:space="preserve"> </w:t>
      </w:r>
      <w:r>
        <w:rPr>
          <w:sz w:val="28"/>
        </w:rPr>
        <w:t>1}</w:t>
      </w:r>
      <w:r>
        <w:rPr>
          <w:spacing w:val="-9"/>
          <w:sz w:val="28"/>
        </w:rPr>
        <w:t xml:space="preserve"> </w:t>
      </w:r>
      <w:r>
        <w:rPr>
          <w:sz w:val="28"/>
        </w:rPr>
        <w:t>failed: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expected</w:t>
      </w:r>
    </w:p>
    <w:p w14:paraId="77024504">
      <w:pPr>
        <w:spacing w:before="23" w:line="372" w:lineRule="auto"/>
        <w:ind w:left="275" w:right="4856" w:hanging="252"/>
        <w:jc w:val="left"/>
        <w:rPr>
          <w:sz w:val="28"/>
        </w:rPr>
      </w:pPr>
      <w:r>
        <w:rPr>
          <w:sz w:val="28"/>
        </w:rPr>
        <w:t>{meaningful_output},</w:t>
      </w:r>
      <w:r>
        <w:rPr>
          <w:spacing w:val="-16"/>
          <w:sz w:val="28"/>
        </w:rPr>
        <w:t xml:space="preserve"> </w:t>
      </w:r>
      <w:r>
        <w:rPr>
          <w:sz w:val="28"/>
        </w:rPr>
        <w:t>got</w:t>
      </w:r>
      <w:r>
        <w:rPr>
          <w:spacing w:val="-16"/>
          <w:sz w:val="28"/>
        </w:rPr>
        <w:t xml:space="preserve"> </w:t>
      </w:r>
      <w:r>
        <w:rPr>
          <w:sz w:val="28"/>
        </w:rPr>
        <w:t>{sorted_arr}" print("All test cases passed!")</w:t>
      </w:r>
    </w:p>
    <w:p w14:paraId="26AD9A0E">
      <w:pPr>
        <w:spacing w:after="0" w:line="372" w:lineRule="auto"/>
        <w:jc w:val="left"/>
        <w:rPr>
          <w:sz w:val="28"/>
        </w:rPr>
        <w:sectPr>
          <w:pgSz w:w="11910" w:h="16840"/>
          <w:pgMar w:top="1400" w:right="708" w:bottom="280" w:left="1417" w:header="720" w:footer="720" w:gutter="0"/>
          <w:cols w:space="720" w:num="1"/>
        </w:sectPr>
      </w:pPr>
    </w:p>
    <w:p w14:paraId="0FA84602">
      <w:pPr>
        <w:pStyle w:val="2"/>
        <w:spacing w:before="21"/>
      </w:pPr>
      <w:r>
        <w:rPr>
          <w:spacing w:val="-2"/>
        </w:rPr>
        <w:t>#OUTPUT</w:t>
      </w:r>
    </w:p>
    <w:p w14:paraId="053F8A45">
      <w:pPr>
        <w:pStyle w:val="5"/>
        <w:spacing w:before="4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118745</wp:posOffset>
            </wp:positionV>
            <wp:extent cx="5373370" cy="15335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674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6C5D9">
      <w:pPr>
        <w:spacing w:before="195" w:line="372" w:lineRule="auto"/>
        <w:ind w:left="23" w:right="3270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Description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#2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(Searching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Binary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AI </w:t>
      </w:r>
      <w:r>
        <w:rPr>
          <w:b/>
          <w:spacing w:val="-2"/>
          <w:sz w:val="28"/>
        </w:rPr>
        <w:t>Optimization)</w:t>
      </w:r>
    </w:p>
    <w:p w14:paraId="7DE8E2F1">
      <w:pPr>
        <w:pStyle w:val="8"/>
        <w:numPr>
          <w:ilvl w:val="0"/>
          <w:numId w:val="3"/>
        </w:numPr>
        <w:tabs>
          <w:tab w:val="left" w:pos="224"/>
        </w:tabs>
        <w:spacing w:before="0" w:after="0" w:line="369" w:lineRule="auto"/>
        <w:ind w:left="23" w:right="2839" w:firstLine="0"/>
        <w:jc w:val="left"/>
        <w:rPr>
          <w:b/>
          <w:sz w:val="28"/>
        </w:rPr>
      </w:pPr>
      <w:r>
        <w:rPr>
          <w:b/>
          <w:sz w:val="28"/>
        </w:rPr>
        <w:t>Task: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binary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finds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 target element in a sorted list.</w:t>
      </w:r>
    </w:p>
    <w:p w14:paraId="1E841719">
      <w:pPr>
        <w:pStyle w:val="8"/>
        <w:numPr>
          <w:ilvl w:val="0"/>
          <w:numId w:val="3"/>
        </w:numPr>
        <w:tabs>
          <w:tab w:val="left" w:pos="224"/>
        </w:tabs>
        <w:spacing w:before="5" w:after="0" w:line="240" w:lineRule="auto"/>
        <w:ind w:left="224" w:right="0" w:hanging="201"/>
        <w:jc w:val="left"/>
        <w:rPr>
          <w:b/>
          <w:sz w:val="28"/>
        </w:rPr>
      </w:pPr>
      <w:r>
        <w:rPr>
          <w:b/>
          <w:spacing w:val="-2"/>
          <w:sz w:val="28"/>
        </w:rPr>
        <w:t>Instructions:</w:t>
      </w:r>
    </w:p>
    <w:p w14:paraId="74CFC7D0">
      <w:pPr>
        <w:pStyle w:val="8"/>
        <w:numPr>
          <w:ilvl w:val="0"/>
          <w:numId w:val="2"/>
        </w:numPr>
        <w:tabs>
          <w:tab w:val="left" w:pos="236"/>
        </w:tabs>
        <w:spacing w:before="187" w:after="0" w:line="372" w:lineRule="auto"/>
        <w:ind w:left="23" w:right="3857" w:firstLine="0"/>
        <w:jc w:val="both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binary_search(arr, target)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returning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index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target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-1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not </w:t>
      </w:r>
      <w:r>
        <w:rPr>
          <w:b/>
          <w:spacing w:val="-2"/>
          <w:sz w:val="28"/>
        </w:rPr>
        <w:t>found.</w:t>
      </w:r>
    </w:p>
    <w:p w14:paraId="3A78F0B5">
      <w:pPr>
        <w:pStyle w:val="8"/>
        <w:numPr>
          <w:ilvl w:val="0"/>
          <w:numId w:val="2"/>
        </w:numPr>
        <w:tabs>
          <w:tab w:val="left" w:pos="236"/>
        </w:tabs>
        <w:spacing w:before="0" w:after="0" w:line="372" w:lineRule="auto"/>
        <w:ind w:left="23" w:right="4005" w:firstLine="0"/>
        <w:jc w:val="both"/>
        <w:rPr>
          <w:b/>
          <w:sz w:val="28"/>
        </w:rPr>
      </w:pPr>
      <w:r>
        <w:rPr>
          <w:b/>
          <w:sz w:val="28"/>
        </w:rPr>
        <w:t>Include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docstrings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explaining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best,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average,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 worst-case complexities.</w:t>
      </w:r>
    </w:p>
    <w:p w14:paraId="13237C07">
      <w:pPr>
        <w:pStyle w:val="8"/>
        <w:numPr>
          <w:ilvl w:val="0"/>
          <w:numId w:val="2"/>
        </w:numPr>
        <w:tabs>
          <w:tab w:val="left" w:pos="236"/>
        </w:tabs>
        <w:spacing w:before="0" w:after="0" w:line="341" w:lineRule="exact"/>
        <w:ind w:left="236" w:right="0" w:hanging="213"/>
        <w:jc w:val="both"/>
        <w:rPr>
          <w:b/>
          <w:sz w:val="28"/>
        </w:rPr>
      </w:pPr>
      <w:r>
        <w:rPr>
          <w:b/>
          <w:sz w:val="28"/>
        </w:rPr>
        <w:t>Test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various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inputs.</w:t>
      </w:r>
    </w:p>
    <w:p w14:paraId="38FF7818">
      <w:pPr>
        <w:pStyle w:val="8"/>
        <w:numPr>
          <w:ilvl w:val="0"/>
          <w:numId w:val="3"/>
        </w:numPr>
        <w:tabs>
          <w:tab w:val="left" w:pos="224"/>
        </w:tabs>
        <w:spacing w:before="183" w:after="0" w:line="240" w:lineRule="auto"/>
        <w:ind w:left="224" w:right="0" w:hanging="201"/>
        <w:jc w:val="left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2160B093">
      <w:pPr>
        <w:pStyle w:val="8"/>
        <w:numPr>
          <w:ilvl w:val="0"/>
          <w:numId w:val="2"/>
        </w:numPr>
        <w:tabs>
          <w:tab w:val="left" w:pos="236"/>
        </w:tabs>
        <w:spacing w:before="189" w:after="0" w:line="369" w:lineRule="auto"/>
        <w:ind w:left="23" w:right="3798" w:firstLine="0"/>
        <w:jc w:val="both"/>
        <w:rPr>
          <w:b/>
          <w:sz w:val="28"/>
        </w:rPr>
      </w:pPr>
      <w:r>
        <w:rPr>
          <w:b/>
          <w:sz w:val="28"/>
        </w:rPr>
        <w:t>Python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implementing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binary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AI- generated comments and docstrings.</w:t>
      </w:r>
    </w:p>
    <w:p w14:paraId="1A70FB87">
      <w:pPr>
        <w:pStyle w:val="2"/>
        <w:spacing w:before="3"/>
      </w:pPr>
      <w:r>
        <w:rPr>
          <w:spacing w:val="-2"/>
        </w:rPr>
        <w:t>#PROMPT</w:t>
      </w:r>
    </w:p>
    <w:p w14:paraId="5CC12E37">
      <w:pPr>
        <w:spacing w:before="189" w:line="256" w:lineRule="auto"/>
        <w:ind w:left="23" w:right="957" w:firstLine="0"/>
        <w:jc w:val="left"/>
        <w:rPr>
          <w:sz w:val="22"/>
        </w:rPr>
      </w:pPr>
      <w:r>
        <w:rPr>
          <w:sz w:val="22"/>
        </w:rPr>
        <w:t>"""</w:t>
      </w:r>
      <w:r>
        <w:rPr>
          <w:spacing w:val="-6"/>
          <w:sz w:val="22"/>
        </w:rPr>
        <w:t xml:space="preserve"> </w:t>
      </w:r>
      <w:r>
        <w:rPr>
          <w:sz w:val="22"/>
        </w:rPr>
        <w:t>create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python</w:t>
      </w:r>
      <w:r>
        <w:rPr>
          <w:spacing w:val="-7"/>
          <w:sz w:val="22"/>
        </w:rPr>
        <w:t xml:space="preserve"> </w:t>
      </w:r>
      <w:r>
        <w:rPr>
          <w:sz w:val="22"/>
        </w:rPr>
        <w:t>function</w:t>
      </w:r>
      <w:r>
        <w:rPr>
          <w:spacing w:val="-7"/>
          <w:sz w:val="22"/>
        </w:rPr>
        <w:t xml:space="preserve"> </w:t>
      </w:r>
      <w:r>
        <w:rPr>
          <w:sz w:val="22"/>
        </w:rPr>
        <w:t>binary_search(arr,target)</w:t>
      </w:r>
      <w:r>
        <w:rPr>
          <w:spacing w:val="-9"/>
          <w:sz w:val="22"/>
        </w:rPr>
        <w:t xml:space="preserve"> </w:t>
      </w:r>
      <w:r>
        <w:rPr>
          <w:sz w:val="22"/>
        </w:rPr>
        <w:t>returning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index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target</w:t>
      </w:r>
      <w:r>
        <w:rPr>
          <w:spacing w:val="-8"/>
          <w:sz w:val="22"/>
        </w:rPr>
        <w:t xml:space="preserve"> </w:t>
      </w:r>
      <w:r>
        <w:rPr>
          <w:sz w:val="22"/>
        </w:rPr>
        <w:t>or</w:t>
      </w:r>
      <w:r>
        <w:rPr>
          <w:spacing w:val="-1"/>
          <w:sz w:val="22"/>
        </w:rPr>
        <w:t xml:space="preserve"> </w:t>
      </w:r>
      <w:r>
        <w:rPr>
          <w:sz w:val="22"/>
        </w:rPr>
        <w:t>-1</w:t>
      </w:r>
      <w:r>
        <w:rPr>
          <w:spacing w:val="-6"/>
          <w:sz w:val="22"/>
        </w:rPr>
        <w:t xml:space="preserve"> </w:t>
      </w:r>
      <w:r>
        <w:rPr>
          <w:sz w:val="22"/>
        </w:rPr>
        <w:t>if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not </w:t>
      </w:r>
      <w:r>
        <w:rPr>
          <w:spacing w:val="-2"/>
          <w:sz w:val="22"/>
        </w:rPr>
        <w:t>found.</w:t>
      </w:r>
    </w:p>
    <w:p w14:paraId="636B69E8">
      <w:pPr>
        <w:spacing w:before="164"/>
        <w:ind w:left="23" w:right="0" w:firstLine="0"/>
        <w:jc w:val="left"/>
        <w:rPr>
          <w:sz w:val="22"/>
        </w:rPr>
      </w:pPr>
      <w:r>
        <w:rPr>
          <w:sz w:val="22"/>
        </w:rPr>
        <w:t>Include</w:t>
      </w:r>
      <w:r>
        <w:rPr>
          <w:spacing w:val="-13"/>
          <w:sz w:val="22"/>
        </w:rPr>
        <w:t xml:space="preserve"> </w:t>
      </w:r>
      <w:r>
        <w:rPr>
          <w:sz w:val="22"/>
        </w:rPr>
        <w:t>docstrings</w:t>
      </w:r>
      <w:r>
        <w:rPr>
          <w:spacing w:val="-12"/>
          <w:sz w:val="22"/>
        </w:rPr>
        <w:t xml:space="preserve"> </w:t>
      </w:r>
      <w:r>
        <w:rPr>
          <w:sz w:val="22"/>
        </w:rPr>
        <w:t>explaining</w:t>
      </w:r>
      <w:r>
        <w:rPr>
          <w:spacing w:val="-13"/>
          <w:sz w:val="22"/>
        </w:rPr>
        <w:t xml:space="preserve"> </w:t>
      </w:r>
      <w:r>
        <w:rPr>
          <w:sz w:val="22"/>
        </w:rPr>
        <w:t>best,</w:t>
      </w:r>
      <w:r>
        <w:rPr>
          <w:spacing w:val="-12"/>
          <w:sz w:val="22"/>
        </w:rPr>
        <w:t xml:space="preserve"> </w:t>
      </w:r>
      <w:r>
        <w:rPr>
          <w:sz w:val="22"/>
        </w:rPr>
        <w:t>average,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worst-case</w:t>
      </w:r>
      <w:r>
        <w:rPr>
          <w:spacing w:val="-12"/>
          <w:sz w:val="22"/>
        </w:rPr>
        <w:t xml:space="preserve"> </w:t>
      </w:r>
      <w:r>
        <w:rPr>
          <w:sz w:val="22"/>
        </w:rPr>
        <w:t>complexities.</w:t>
      </w:r>
      <w:r>
        <w:rPr>
          <w:spacing w:val="-12"/>
          <w:sz w:val="22"/>
        </w:rPr>
        <w:t xml:space="preserve"> </w:t>
      </w:r>
      <w:r>
        <w:rPr>
          <w:sz w:val="22"/>
        </w:rPr>
        <w:t>Test</w:t>
      </w:r>
      <w:r>
        <w:rPr>
          <w:spacing w:val="-12"/>
          <w:sz w:val="22"/>
        </w:rPr>
        <w:t xml:space="preserve"> </w:t>
      </w:r>
      <w:r>
        <w:rPr>
          <w:sz w:val="22"/>
        </w:rPr>
        <w:t>with</w:t>
      </w:r>
      <w:r>
        <w:rPr>
          <w:spacing w:val="-13"/>
          <w:sz w:val="22"/>
        </w:rPr>
        <w:t xml:space="preserve"> </w:t>
      </w:r>
      <w:r>
        <w:rPr>
          <w:sz w:val="22"/>
        </w:rPr>
        <w:t>various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inputs."""</w:t>
      </w:r>
    </w:p>
    <w:p w14:paraId="083C921D">
      <w:pPr>
        <w:pStyle w:val="2"/>
        <w:spacing w:before="181"/>
      </w:pPr>
      <w:r>
        <w:rPr>
          <w:spacing w:val="-2"/>
        </w:rPr>
        <w:t>#CODE</w:t>
      </w:r>
    </w:p>
    <w:p w14:paraId="2DAC4651">
      <w:pPr>
        <w:spacing w:before="188" w:line="400" w:lineRule="auto"/>
        <w:ind w:left="225" w:right="6896" w:hanging="202"/>
        <w:jc w:val="left"/>
        <w:rPr>
          <w:sz w:val="22"/>
        </w:rPr>
      </w:pPr>
      <w:r>
        <w:rPr>
          <w:spacing w:val="-2"/>
          <w:sz w:val="22"/>
        </w:rPr>
        <w:t>def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binary_search(arr,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 xml:space="preserve">target): </w:t>
      </w:r>
      <w:r>
        <w:rPr>
          <w:spacing w:val="-4"/>
          <w:sz w:val="22"/>
        </w:rPr>
        <w:t>"""</w:t>
      </w:r>
    </w:p>
    <w:p w14:paraId="4EE70456">
      <w:pPr>
        <w:spacing w:after="0" w:line="400" w:lineRule="auto"/>
        <w:jc w:val="left"/>
        <w:rPr>
          <w:sz w:val="22"/>
        </w:rPr>
        <w:sectPr>
          <w:pgSz w:w="11910" w:h="16840"/>
          <w:pgMar w:top="1400" w:right="708" w:bottom="280" w:left="1417" w:header="720" w:footer="720" w:gutter="0"/>
          <w:cols w:space="720" w:num="1"/>
        </w:sectPr>
      </w:pPr>
    </w:p>
    <w:p w14:paraId="3BED45E4">
      <w:pPr>
        <w:spacing w:before="41"/>
        <w:ind w:left="222" w:right="0" w:firstLine="0"/>
        <w:jc w:val="left"/>
        <w:rPr>
          <w:sz w:val="22"/>
        </w:rPr>
      </w:pPr>
      <w:r>
        <w:rPr>
          <w:sz w:val="22"/>
        </w:rPr>
        <w:t>Performs</w:t>
      </w:r>
      <w:r>
        <w:rPr>
          <w:spacing w:val="-5"/>
          <w:sz w:val="22"/>
        </w:rPr>
        <w:t xml:space="preserve"> </w:t>
      </w:r>
      <w:r>
        <w:rPr>
          <w:sz w:val="22"/>
        </w:rPr>
        <w:t>binary</w:t>
      </w:r>
      <w:r>
        <w:rPr>
          <w:spacing w:val="-5"/>
          <w:sz w:val="22"/>
        </w:rPr>
        <w:t xml:space="preserve"> </w:t>
      </w:r>
      <w:r>
        <w:rPr>
          <w:sz w:val="22"/>
        </w:rPr>
        <w:t>search</w:t>
      </w:r>
      <w:r>
        <w:rPr>
          <w:spacing w:val="-8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sorted</w:t>
      </w:r>
      <w:r>
        <w:rPr>
          <w:spacing w:val="-5"/>
          <w:sz w:val="22"/>
        </w:rPr>
        <w:t xml:space="preserve"> </w:t>
      </w:r>
      <w:r>
        <w:rPr>
          <w:sz w:val="22"/>
        </w:rPr>
        <w:t>list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find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index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target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element.</w:t>
      </w:r>
    </w:p>
    <w:p w14:paraId="15235EE8">
      <w:pPr>
        <w:pStyle w:val="5"/>
        <w:rPr>
          <w:sz w:val="22"/>
        </w:rPr>
      </w:pPr>
    </w:p>
    <w:p w14:paraId="34C00816">
      <w:pPr>
        <w:pStyle w:val="5"/>
        <w:spacing w:before="94"/>
        <w:rPr>
          <w:sz w:val="22"/>
        </w:rPr>
      </w:pPr>
    </w:p>
    <w:p w14:paraId="09FE1098">
      <w:pPr>
        <w:spacing w:before="0"/>
        <w:ind w:left="225" w:right="0" w:firstLine="0"/>
        <w:jc w:val="left"/>
        <w:rPr>
          <w:sz w:val="22"/>
        </w:rPr>
      </w:pPr>
      <w:r>
        <w:rPr>
          <w:sz w:val="22"/>
        </w:rPr>
        <w:t>Time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Complexity:</w:t>
      </w:r>
    </w:p>
    <w:p w14:paraId="6C0458C2">
      <w:pPr>
        <w:pStyle w:val="8"/>
        <w:numPr>
          <w:ilvl w:val="0"/>
          <w:numId w:val="4"/>
        </w:numPr>
        <w:tabs>
          <w:tab w:val="left" w:pos="342"/>
        </w:tabs>
        <w:spacing w:before="181" w:after="0" w:line="240" w:lineRule="auto"/>
        <w:ind w:left="342" w:right="0" w:hanging="117"/>
        <w:jc w:val="left"/>
        <w:rPr>
          <w:sz w:val="22"/>
        </w:rPr>
      </w:pPr>
      <w:r>
        <w:rPr>
          <w:sz w:val="22"/>
        </w:rPr>
        <w:t>Best</w:t>
      </w:r>
      <w:r>
        <w:rPr>
          <w:spacing w:val="-7"/>
          <w:sz w:val="22"/>
        </w:rPr>
        <w:t xml:space="preserve"> </w:t>
      </w:r>
      <w:r>
        <w:rPr>
          <w:sz w:val="22"/>
        </w:rPr>
        <w:t>Case:</w:t>
      </w:r>
      <w:r>
        <w:rPr>
          <w:spacing w:val="-3"/>
          <w:sz w:val="22"/>
        </w:rPr>
        <w:t xml:space="preserve"> </w:t>
      </w:r>
      <w:r>
        <w:rPr>
          <w:sz w:val="22"/>
        </w:rPr>
        <w:t>O(1)</w:t>
      </w:r>
      <w:r>
        <w:rPr>
          <w:spacing w:val="-5"/>
          <w:sz w:val="22"/>
        </w:rPr>
        <w:t xml:space="preserve"> </w:t>
      </w:r>
      <w:r>
        <w:rPr>
          <w:sz w:val="22"/>
        </w:rPr>
        <w:t>-</w:t>
      </w:r>
      <w:r>
        <w:rPr>
          <w:spacing w:val="-3"/>
          <w:sz w:val="22"/>
        </w:rPr>
        <w:t xml:space="preserve"> </w:t>
      </w:r>
      <w:r>
        <w:rPr>
          <w:sz w:val="22"/>
        </w:rPr>
        <w:t>when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target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at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middle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list.</w:t>
      </w:r>
    </w:p>
    <w:p w14:paraId="4FDBF679">
      <w:pPr>
        <w:pStyle w:val="8"/>
        <w:numPr>
          <w:ilvl w:val="0"/>
          <w:numId w:val="4"/>
        </w:numPr>
        <w:tabs>
          <w:tab w:val="left" w:pos="339"/>
        </w:tabs>
        <w:spacing w:before="182" w:after="0" w:line="240" w:lineRule="auto"/>
        <w:ind w:left="339" w:right="0" w:hanging="114"/>
        <w:jc w:val="left"/>
        <w:rPr>
          <w:sz w:val="22"/>
        </w:rPr>
      </w:pPr>
      <w:r>
        <w:rPr>
          <w:sz w:val="22"/>
        </w:rPr>
        <w:t>Average</w:t>
      </w:r>
      <w:r>
        <w:rPr>
          <w:spacing w:val="-3"/>
          <w:sz w:val="22"/>
        </w:rPr>
        <w:t xml:space="preserve"> </w:t>
      </w:r>
      <w:r>
        <w:rPr>
          <w:sz w:val="22"/>
        </w:rPr>
        <w:t>Case:</w:t>
      </w:r>
      <w:r>
        <w:rPr>
          <w:spacing w:val="-4"/>
          <w:sz w:val="22"/>
        </w:rPr>
        <w:t xml:space="preserve"> </w:t>
      </w:r>
      <w:r>
        <w:rPr>
          <w:sz w:val="22"/>
        </w:rPr>
        <w:t>O(log</w:t>
      </w:r>
      <w:r>
        <w:rPr>
          <w:spacing w:val="-4"/>
          <w:sz w:val="22"/>
        </w:rPr>
        <w:t xml:space="preserve"> </w:t>
      </w:r>
      <w:r>
        <w:rPr>
          <w:sz w:val="22"/>
        </w:rPr>
        <w:t>n)</w:t>
      </w:r>
      <w:r>
        <w:rPr>
          <w:spacing w:val="-2"/>
          <w:sz w:val="22"/>
        </w:rPr>
        <w:t xml:space="preserve"> </w:t>
      </w:r>
      <w:r>
        <w:rPr>
          <w:sz w:val="22"/>
        </w:rPr>
        <w:t>-</w:t>
      </w:r>
      <w:r>
        <w:rPr>
          <w:spacing w:val="-6"/>
          <w:sz w:val="22"/>
        </w:rPr>
        <w:t xml:space="preserve"> </w:t>
      </w:r>
      <w:r>
        <w:rPr>
          <w:sz w:val="22"/>
        </w:rPr>
        <w:t>where</w:t>
      </w:r>
      <w:r>
        <w:rPr>
          <w:spacing w:val="-3"/>
          <w:sz w:val="22"/>
        </w:rPr>
        <w:t xml:space="preserve"> </w:t>
      </w:r>
      <w:r>
        <w:rPr>
          <w:sz w:val="22"/>
        </w:rPr>
        <w:t>n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number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elements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list.</w:t>
      </w:r>
    </w:p>
    <w:p w14:paraId="316F1D21">
      <w:pPr>
        <w:pStyle w:val="8"/>
        <w:numPr>
          <w:ilvl w:val="0"/>
          <w:numId w:val="4"/>
        </w:numPr>
        <w:tabs>
          <w:tab w:val="left" w:pos="339"/>
        </w:tabs>
        <w:spacing w:before="180" w:after="0" w:line="240" w:lineRule="auto"/>
        <w:ind w:left="339" w:right="0" w:hanging="114"/>
        <w:jc w:val="left"/>
        <w:rPr>
          <w:sz w:val="22"/>
        </w:rPr>
      </w:pPr>
      <w:r>
        <w:rPr>
          <w:sz w:val="22"/>
        </w:rPr>
        <w:t>Worst</w:t>
      </w:r>
      <w:r>
        <w:rPr>
          <w:spacing w:val="-8"/>
          <w:sz w:val="22"/>
        </w:rPr>
        <w:t xml:space="preserve"> </w:t>
      </w:r>
      <w:r>
        <w:rPr>
          <w:sz w:val="22"/>
        </w:rPr>
        <w:t>Case:</w:t>
      </w:r>
      <w:r>
        <w:rPr>
          <w:spacing w:val="-3"/>
          <w:sz w:val="22"/>
        </w:rPr>
        <w:t xml:space="preserve"> </w:t>
      </w:r>
      <w:r>
        <w:rPr>
          <w:sz w:val="22"/>
        </w:rPr>
        <w:t>O(log</w:t>
      </w:r>
      <w:r>
        <w:rPr>
          <w:spacing w:val="-4"/>
          <w:sz w:val="22"/>
        </w:rPr>
        <w:t xml:space="preserve"> </w:t>
      </w:r>
      <w:r>
        <w:rPr>
          <w:sz w:val="22"/>
        </w:rPr>
        <w:t>n)</w:t>
      </w:r>
      <w:r>
        <w:rPr>
          <w:spacing w:val="-6"/>
          <w:sz w:val="22"/>
        </w:rPr>
        <w:t xml:space="preserve"> </w:t>
      </w:r>
      <w:r>
        <w:rPr>
          <w:sz w:val="22"/>
        </w:rPr>
        <w:t>-</w:t>
      </w:r>
      <w:r>
        <w:rPr>
          <w:spacing w:val="-5"/>
          <w:sz w:val="22"/>
        </w:rPr>
        <w:t xml:space="preserve"> </w:t>
      </w:r>
      <w:r>
        <w:rPr>
          <w:sz w:val="22"/>
        </w:rPr>
        <w:t>when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target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not</w:t>
      </w:r>
      <w:r>
        <w:rPr>
          <w:spacing w:val="-4"/>
          <w:sz w:val="22"/>
        </w:rPr>
        <w:t xml:space="preserve"> </w:t>
      </w:r>
      <w:r>
        <w:rPr>
          <w:sz w:val="22"/>
        </w:rPr>
        <w:t>present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list</w:t>
      </w:r>
      <w:r>
        <w:rPr>
          <w:spacing w:val="-5"/>
          <w:sz w:val="22"/>
        </w:rPr>
        <w:t xml:space="preserve"> </w:t>
      </w:r>
      <w:r>
        <w:rPr>
          <w:sz w:val="22"/>
        </w:rPr>
        <w:t>or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6"/>
          <w:sz w:val="22"/>
        </w:rPr>
        <w:t xml:space="preserve"> </w:t>
      </w:r>
      <w:r>
        <w:rPr>
          <w:sz w:val="22"/>
        </w:rPr>
        <w:t>at</w:t>
      </w:r>
      <w:r>
        <w:rPr>
          <w:spacing w:val="-6"/>
          <w:sz w:val="22"/>
        </w:rPr>
        <w:t xml:space="preserve"> </w:t>
      </w:r>
      <w:r>
        <w:rPr>
          <w:sz w:val="22"/>
        </w:rPr>
        <w:t>one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ends.</w:t>
      </w:r>
    </w:p>
    <w:p w14:paraId="59BBF789">
      <w:pPr>
        <w:pStyle w:val="5"/>
        <w:rPr>
          <w:sz w:val="22"/>
        </w:rPr>
      </w:pPr>
    </w:p>
    <w:p w14:paraId="0DE2C6D1">
      <w:pPr>
        <w:pStyle w:val="5"/>
        <w:spacing w:before="95"/>
        <w:rPr>
          <w:sz w:val="22"/>
        </w:rPr>
      </w:pPr>
    </w:p>
    <w:p w14:paraId="547D8088">
      <w:pPr>
        <w:spacing w:before="0" w:line="400" w:lineRule="auto"/>
        <w:ind w:left="225" w:right="2163" w:firstLine="0"/>
        <w:jc w:val="left"/>
        <w:rPr>
          <w:sz w:val="22"/>
        </w:rPr>
      </w:pPr>
      <w:r>
        <w:rPr>
          <w:sz w:val="22"/>
        </w:rPr>
        <w:t>Space</w:t>
      </w:r>
      <w:r>
        <w:rPr>
          <w:spacing w:val="-4"/>
          <w:sz w:val="22"/>
        </w:rPr>
        <w:t xml:space="preserve"> </w:t>
      </w:r>
      <w:r>
        <w:rPr>
          <w:sz w:val="22"/>
        </w:rPr>
        <w:t>Complexity:</w:t>
      </w:r>
      <w:r>
        <w:rPr>
          <w:spacing w:val="-6"/>
          <w:sz w:val="22"/>
        </w:rPr>
        <w:t xml:space="preserve"> </w:t>
      </w:r>
      <w:r>
        <w:rPr>
          <w:sz w:val="22"/>
        </w:rPr>
        <w:t>O(1)</w:t>
      </w:r>
      <w:r>
        <w:rPr>
          <w:spacing w:val="-2"/>
          <w:sz w:val="22"/>
        </w:rPr>
        <w:t xml:space="preserve"> </w:t>
      </w:r>
      <w:r>
        <w:rPr>
          <w:sz w:val="22"/>
        </w:rPr>
        <w:t>-</w:t>
      </w:r>
      <w:r>
        <w:rPr>
          <w:spacing w:val="-7"/>
          <w:sz w:val="22"/>
        </w:rPr>
        <w:t xml:space="preserve"> </w:t>
      </w:r>
      <w:r>
        <w:rPr>
          <w:sz w:val="22"/>
        </w:rPr>
        <w:t>as</w:t>
      </w:r>
      <w:r>
        <w:rPr>
          <w:spacing w:val="-4"/>
          <w:sz w:val="22"/>
        </w:rPr>
        <w:t xml:space="preserve"> </w:t>
      </w:r>
      <w:r>
        <w:rPr>
          <w:sz w:val="22"/>
        </w:rPr>
        <w:t>we</w:t>
      </w:r>
      <w:r>
        <w:rPr>
          <w:spacing w:val="-6"/>
          <w:sz w:val="22"/>
        </w:rPr>
        <w:t xml:space="preserve"> </w:t>
      </w:r>
      <w:r>
        <w:rPr>
          <w:sz w:val="22"/>
        </w:rPr>
        <w:t>are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constant</w:t>
      </w:r>
      <w:r>
        <w:rPr>
          <w:spacing w:val="-6"/>
          <w:sz w:val="22"/>
        </w:rPr>
        <w:t xml:space="preserve"> </w:t>
      </w:r>
      <w:r>
        <w:rPr>
          <w:sz w:val="22"/>
        </w:rPr>
        <w:t>amount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z w:val="22"/>
        </w:rPr>
        <w:t>space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variables. </w:t>
      </w:r>
      <w:r>
        <w:rPr>
          <w:spacing w:val="-4"/>
          <w:sz w:val="22"/>
        </w:rPr>
        <w:t>"""</w:t>
      </w:r>
    </w:p>
    <w:p w14:paraId="1C0051FD">
      <w:pPr>
        <w:spacing w:before="3"/>
        <w:ind w:left="225" w:right="0" w:firstLine="0"/>
        <w:jc w:val="left"/>
        <w:rPr>
          <w:sz w:val="22"/>
        </w:rPr>
      </w:pPr>
      <w:r>
        <w:rPr>
          <w:sz w:val="22"/>
        </w:rPr>
        <w:t>left,</w:t>
      </w:r>
      <w:r>
        <w:rPr>
          <w:spacing w:val="-4"/>
          <w:sz w:val="22"/>
        </w:rPr>
        <w:t xml:space="preserve"> </w:t>
      </w:r>
      <w:r>
        <w:rPr>
          <w:sz w:val="22"/>
        </w:rPr>
        <w:t>right</w:t>
      </w:r>
      <w:r>
        <w:rPr>
          <w:spacing w:val="-5"/>
          <w:sz w:val="22"/>
        </w:rPr>
        <w:t xml:space="preserve"> </w:t>
      </w:r>
      <w:r>
        <w:rPr>
          <w:sz w:val="22"/>
        </w:rPr>
        <w:t>=</w:t>
      </w:r>
      <w:r>
        <w:rPr>
          <w:spacing w:val="-4"/>
          <w:sz w:val="22"/>
        </w:rPr>
        <w:t xml:space="preserve"> </w:t>
      </w:r>
      <w:r>
        <w:rPr>
          <w:sz w:val="22"/>
        </w:rPr>
        <w:t>0,</w:t>
      </w:r>
      <w:r>
        <w:rPr>
          <w:spacing w:val="-3"/>
          <w:sz w:val="22"/>
        </w:rPr>
        <w:t xml:space="preserve"> </w:t>
      </w:r>
      <w:r>
        <w:rPr>
          <w:sz w:val="22"/>
        </w:rPr>
        <w:t>len(arr)</w:t>
      </w:r>
      <w:r>
        <w:rPr>
          <w:spacing w:val="-4"/>
          <w:sz w:val="22"/>
        </w:rPr>
        <w:t xml:space="preserve"> </w:t>
      </w:r>
      <w:r>
        <w:rPr>
          <w:sz w:val="22"/>
        </w:rPr>
        <w:t>-</w:t>
      </w:r>
      <w:r>
        <w:rPr>
          <w:spacing w:val="-5"/>
          <w:sz w:val="22"/>
        </w:rPr>
        <w:t xml:space="preserve"> </w:t>
      </w:r>
      <w:r>
        <w:rPr>
          <w:spacing w:val="-10"/>
          <w:sz w:val="22"/>
        </w:rPr>
        <w:t>1</w:t>
      </w:r>
    </w:p>
    <w:p w14:paraId="4C55B464">
      <w:pPr>
        <w:pStyle w:val="5"/>
        <w:rPr>
          <w:sz w:val="22"/>
        </w:rPr>
      </w:pPr>
    </w:p>
    <w:p w14:paraId="01F641C2">
      <w:pPr>
        <w:pStyle w:val="5"/>
        <w:spacing w:before="95"/>
        <w:rPr>
          <w:sz w:val="22"/>
        </w:rPr>
      </w:pPr>
    </w:p>
    <w:p w14:paraId="24886020">
      <w:pPr>
        <w:spacing w:before="0"/>
        <w:ind w:left="222" w:right="0" w:firstLine="0"/>
        <w:jc w:val="left"/>
        <w:rPr>
          <w:sz w:val="22"/>
        </w:rPr>
      </w:pPr>
      <w:r>
        <w:rPr>
          <w:sz w:val="22"/>
        </w:rPr>
        <w:t>while</w:t>
      </w:r>
      <w:r>
        <w:rPr>
          <w:spacing w:val="-5"/>
          <w:sz w:val="22"/>
        </w:rPr>
        <w:t xml:space="preserve"> </w:t>
      </w:r>
      <w:r>
        <w:rPr>
          <w:sz w:val="22"/>
        </w:rPr>
        <w:t>left</w:t>
      </w:r>
      <w:r>
        <w:rPr>
          <w:spacing w:val="-5"/>
          <w:sz w:val="22"/>
        </w:rPr>
        <w:t xml:space="preserve"> </w:t>
      </w:r>
      <w:r>
        <w:rPr>
          <w:sz w:val="22"/>
        </w:rPr>
        <w:t>&lt;=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right:</w:t>
      </w:r>
    </w:p>
    <w:p w14:paraId="017E2D89">
      <w:pPr>
        <w:spacing w:before="180"/>
        <w:ind w:left="424" w:right="0" w:firstLine="0"/>
        <w:jc w:val="left"/>
        <w:rPr>
          <w:sz w:val="22"/>
        </w:rPr>
      </w:pPr>
      <w:r>
        <w:rPr>
          <w:sz w:val="22"/>
        </w:rPr>
        <w:t>mid</w:t>
      </w:r>
      <w:r>
        <w:rPr>
          <w:spacing w:val="-6"/>
          <w:sz w:val="22"/>
        </w:rPr>
        <w:t xml:space="preserve"> </w:t>
      </w:r>
      <w:r>
        <w:rPr>
          <w:sz w:val="22"/>
        </w:rPr>
        <w:t>=</w:t>
      </w:r>
      <w:r>
        <w:rPr>
          <w:spacing w:val="-6"/>
          <w:sz w:val="22"/>
        </w:rPr>
        <w:t xml:space="preserve"> </w:t>
      </w:r>
      <w:r>
        <w:rPr>
          <w:sz w:val="22"/>
        </w:rPr>
        <w:t>left</w:t>
      </w:r>
      <w:r>
        <w:rPr>
          <w:spacing w:val="-5"/>
          <w:sz w:val="22"/>
        </w:rPr>
        <w:t xml:space="preserve"> </w:t>
      </w:r>
      <w:r>
        <w:rPr>
          <w:sz w:val="22"/>
        </w:rPr>
        <w:t>+</w:t>
      </w:r>
      <w:r>
        <w:rPr>
          <w:spacing w:val="-4"/>
          <w:sz w:val="22"/>
        </w:rPr>
        <w:t xml:space="preserve"> </w:t>
      </w:r>
      <w:r>
        <w:rPr>
          <w:sz w:val="22"/>
        </w:rPr>
        <w:t>(right</w:t>
      </w:r>
      <w:r>
        <w:rPr>
          <w:spacing w:val="-5"/>
          <w:sz w:val="22"/>
        </w:rPr>
        <w:t xml:space="preserve"> </w:t>
      </w:r>
      <w:r>
        <w:rPr>
          <w:sz w:val="22"/>
        </w:rPr>
        <w:t>-</w:t>
      </w:r>
      <w:r>
        <w:rPr>
          <w:spacing w:val="-3"/>
          <w:sz w:val="22"/>
        </w:rPr>
        <w:t xml:space="preserve"> </w:t>
      </w:r>
      <w:r>
        <w:rPr>
          <w:sz w:val="22"/>
        </w:rPr>
        <w:t>left)</w:t>
      </w:r>
      <w:r>
        <w:rPr>
          <w:spacing w:val="-4"/>
          <w:sz w:val="22"/>
        </w:rPr>
        <w:t xml:space="preserve"> </w:t>
      </w:r>
      <w:r>
        <w:rPr>
          <w:sz w:val="22"/>
        </w:rPr>
        <w:t>//</w:t>
      </w:r>
      <w:r>
        <w:rPr>
          <w:spacing w:val="-3"/>
          <w:sz w:val="22"/>
        </w:rPr>
        <w:t xml:space="preserve"> </w:t>
      </w:r>
      <w:r>
        <w:rPr>
          <w:spacing w:val="-10"/>
          <w:sz w:val="22"/>
        </w:rPr>
        <w:t>2</w:t>
      </w:r>
    </w:p>
    <w:p w14:paraId="3D2D7071">
      <w:pPr>
        <w:pStyle w:val="5"/>
        <w:rPr>
          <w:sz w:val="22"/>
        </w:rPr>
      </w:pPr>
    </w:p>
    <w:p w14:paraId="74F336A7">
      <w:pPr>
        <w:pStyle w:val="5"/>
        <w:spacing w:before="94"/>
        <w:rPr>
          <w:sz w:val="22"/>
        </w:rPr>
      </w:pPr>
    </w:p>
    <w:p w14:paraId="1214A6C3">
      <w:pPr>
        <w:spacing w:before="0"/>
        <w:ind w:left="424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6"/>
          <w:sz w:val="22"/>
        </w:rPr>
        <w:t xml:space="preserve"> </w:t>
      </w:r>
      <w:r>
        <w:rPr>
          <w:sz w:val="22"/>
        </w:rPr>
        <w:t>arr[mid]</w:t>
      </w:r>
      <w:r>
        <w:rPr>
          <w:spacing w:val="-3"/>
          <w:sz w:val="22"/>
        </w:rPr>
        <w:t xml:space="preserve"> </w:t>
      </w:r>
      <w:r>
        <w:rPr>
          <w:sz w:val="22"/>
        </w:rPr>
        <w:t>==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target:</w:t>
      </w:r>
    </w:p>
    <w:p w14:paraId="135283FD">
      <w:pPr>
        <w:spacing w:before="181"/>
        <w:ind w:left="621" w:right="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0"/>
          <w:sz w:val="22"/>
        </w:rPr>
        <w:t xml:space="preserve"> </w:t>
      </w:r>
      <w:r>
        <w:rPr>
          <w:spacing w:val="-5"/>
          <w:sz w:val="22"/>
        </w:rPr>
        <w:t>mid</w:t>
      </w:r>
    </w:p>
    <w:p w14:paraId="6D5417A6">
      <w:pPr>
        <w:spacing w:before="183" w:line="400" w:lineRule="auto"/>
        <w:ind w:left="623" w:right="7429" w:hanging="202"/>
        <w:jc w:val="left"/>
        <w:rPr>
          <w:sz w:val="22"/>
        </w:rPr>
      </w:pPr>
      <w:r>
        <w:rPr>
          <w:sz w:val="22"/>
        </w:rPr>
        <w:t>elif</w:t>
      </w:r>
      <w:r>
        <w:rPr>
          <w:spacing w:val="-13"/>
          <w:sz w:val="22"/>
        </w:rPr>
        <w:t xml:space="preserve"> </w:t>
      </w:r>
      <w:r>
        <w:rPr>
          <w:sz w:val="22"/>
        </w:rPr>
        <w:t>arr[mid]</w:t>
      </w:r>
      <w:r>
        <w:rPr>
          <w:spacing w:val="-12"/>
          <w:sz w:val="22"/>
        </w:rPr>
        <w:t xml:space="preserve"> </w:t>
      </w:r>
      <w:r>
        <w:rPr>
          <w:sz w:val="22"/>
        </w:rPr>
        <w:t>&lt;</w:t>
      </w:r>
      <w:r>
        <w:rPr>
          <w:spacing w:val="-13"/>
          <w:sz w:val="22"/>
        </w:rPr>
        <w:t xml:space="preserve"> </w:t>
      </w:r>
      <w:r>
        <w:rPr>
          <w:sz w:val="22"/>
        </w:rPr>
        <w:t>target: left = mid + 1</w:t>
      </w:r>
    </w:p>
    <w:p w14:paraId="67AECE09">
      <w:pPr>
        <w:spacing w:before="3"/>
        <w:ind w:left="421" w:right="0" w:firstLine="0"/>
        <w:jc w:val="left"/>
        <w:rPr>
          <w:sz w:val="22"/>
        </w:rPr>
      </w:pPr>
      <w:r>
        <w:rPr>
          <w:spacing w:val="-2"/>
          <w:sz w:val="22"/>
        </w:rPr>
        <w:t>else:</w:t>
      </w:r>
    </w:p>
    <w:p w14:paraId="61F93890">
      <w:pPr>
        <w:spacing w:before="180"/>
        <w:ind w:left="623" w:right="0" w:firstLine="0"/>
        <w:jc w:val="left"/>
        <w:rPr>
          <w:sz w:val="22"/>
        </w:rPr>
      </w:pPr>
      <w:r>
        <w:rPr>
          <w:sz w:val="22"/>
        </w:rPr>
        <w:t>right</w:t>
      </w:r>
      <w:r>
        <w:rPr>
          <w:spacing w:val="-5"/>
          <w:sz w:val="22"/>
        </w:rPr>
        <w:t xml:space="preserve"> </w:t>
      </w:r>
      <w:r>
        <w:rPr>
          <w:sz w:val="22"/>
        </w:rPr>
        <w:t>=</w:t>
      </w:r>
      <w:r>
        <w:rPr>
          <w:spacing w:val="-2"/>
          <w:sz w:val="22"/>
        </w:rPr>
        <w:t xml:space="preserve"> </w:t>
      </w:r>
      <w:r>
        <w:rPr>
          <w:sz w:val="22"/>
        </w:rPr>
        <w:t>mid</w:t>
      </w:r>
      <w:r>
        <w:rPr>
          <w:spacing w:val="-2"/>
          <w:sz w:val="22"/>
        </w:rPr>
        <w:t xml:space="preserve"> </w:t>
      </w:r>
      <w:r>
        <w:rPr>
          <w:sz w:val="22"/>
        </w:rPr>
        <w:t>-</w:t>
      </w:r>
      <w:r>
        <w:rPr>
          <w:spacing w:val="-5"/>
          <w:sz w:val="22"/>
        </w:rPr>
        <w:t xml:space="preserve"> </w:t>
      </w:r>
      <w:r>
        <w:rPr>
          <w:spacing w:val="-10"/>
          <w:sz w:val="22"/>
        </w:rPr>
        <w:t>1</w:t>
      </w:r>
    </w:p>
    <w:p w14:paraId="55812D68">
      <w:pPr>
        <w:pStyle w:val="5"/>
        <w:rPr>
          <w:sz w:val="22"/>
        </w:rPr>
      </w:pPr>
    </w:p>
    <w:p w14:paraId="6FD0E3D6">
      <w:pPr>
        <w:pStyle w:val="5"/>
        <w:spacing w:before="94"/>
        <w:rPr>
          <w:sz w:val="22"/>
        </w:rPr>
      </w:pPr>
    </w:p>
    <w:p w14:paraId="7677B3DB">
      <w:pPr>
        <w:spacing w:before="0" w:line="400" w:lineRule="auto"/>
        <w:ind w:left="23" w:right="8710" w:firstLine="201"/>
        <w:jc w:val="left"/>
        <w:rPr>
          <w:sz w:val="22"/>
        </w:rPr>
      </w:pPr>
      <w:r>
        <w:rPr>
          <w:sz w:val="22"/>
        </w:rPr>
        <w:t>return -1 #</w:t>
      </w:r>
      <w:r>
        <w:rPr>
          <w:spacing w:val="-12"/>
          <w:sz w:val="22"/>
        </w:rPr>
        <w:t xml:space="preserve"> </w:t>
      </w:r>
      <w:r>
        <w:rPr>
          <w:sz w:val="22"/>
        </w:rPr>
        <w:t>Test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cases</w:t>
      </w:r>
    </w:p>
    <w:p w14:paraId="6507AC3F">
      <w:pPr>
        <w:spacing w:before="3" w:line="400" w:lineRule="auto"/>
        <w:ind w:left="225" w:right="7429" w:hanging="202"/>
        <w:jc w:val="left"/>
        <w:rPr>
          <w:sz w:val="22"/>
        </w:rPr>
      </w:pPr>
      <w:r>
        <w:rPr>
          <w:sz w:val="22"/>
        </w:rPr>
        <w:t>if</w:t>
      </w:r>
      <w:r>
        <w:rPr>
          <w:spacing w:val="-11"/>
          <w:sz w:val="22"/>
        </w:rPr>
        <w:t xml:space="preserve"> </w:t>
      </w:r>
      <w:r>
        <w:rPr>
          <w:sz w:val="22"/>
        </w:rPr>
        <w:t>_name_</w:t>
      </w:r>
      <w:r>
        <w:rPr>
          <w:spacing w:val="-12"/>
          <w:sz w:val="22"/>
        </w:rPr>
        <w:t xml:space="preserve"> </w:t>
      </w:r>
      <w:r>
        <w:rPr>
          <w:sz w:val="22"/>
        </w:rPr>
        <w:t>==</w:t>
      </w:r>
      <w:r>
        <w:rPr>
          <w:spacing w:val="-12"/>
          <w:sz w:val="22"/>
        </w:rPr>
        <w:t xml:space="preserve"> </w:t>
      </w:r>
      <w:r>
        <w:rPr>
          <w:sz w:val="22"/>
        </w:rPr>
        <w:t>"_main_": test_cases = [</w:t>
      </w:r>
    </w:p>
    <w:p w14:paraId="42878FAF">
      <w:pPr>
        <w:spacing w:before="4"/>
        <w:ind w:left="424" w:right="0" w:firstLine="0"/>
        <w:jc w:val="left"/>
        <w:rPr>
          <w:sz w:val="22"/>
        </w:rPr>
      </w:pPr>
      <w:r>
        <w:rPr>
          <w:sz w:val="22"/>
        </w:rPr>
        <w:t>([1,</w:t>
      </w:r>
      <w:r>
        <w:rPr>
          <w:spacing w:val="-5"/>
          <w:sz w:val="22"/>
        </w:rPr>
        <w:t xml:space="preserve"> </w:t>
      </w:r>
      <w:r>
        <w:rPr>
          <w:sz w:val="22"/>
        </w:rPr>
        <w:t>2,</w:t>
      </w:r>
      <w:r>
        <w:rPr>
          <w:spacing w:val="-4"/>
          <w:sz w:val="22"/>
        </w:rPr>
        <w:t xml:space="preserve"> </w:t>
      </w:r>
      <w:r>
        <w:rPr>
          <w:sz w:val="22"/>
        </w:rPr>
        <w:t>3,</w:t>
      </w:r>
      <w:r>
        <w:rPr>
          <w:spacing w:val="-4"/>
          <w:sz w:val="22"/>
        </w:rPr>
        <w:t xml:space="preserve"> </w:t>
      </w:r>
      <w:r>
        <w:rPr>
          <w:sz w:val="22"/>
        </w:rPr>
        <w:t>4,</w:t>
      </w:r>
      <w:r>
        <w:rPr>
          <w:spacing w:val="-4"/>
          <w:sz w:val="22"/>
        </w:rPr>
        <w:t xml:space="preserve"> </w:t>
      </w:r>
      <w:r>
        <w:rPr>
          <w:sz w:val="22"/>
        </w:rPr>
        <w:t>5],</w:t>
      </w:r>
      <w:r>
        <w:rPr>
          <w:spacing w:val="-2"/>
          <w:sz w:val="22"/>
        </w:rPr>
        <w:t xml:space="preserve"> </w:t>
      </w:r>
      <w:r>
        <w:rPr>
          <w:sz w:val="22"/>
        </w:rPr>
        <w:t>3),</w:t>
      </w:r>
      <w:r>
        <w:rPr>
          <w:spacing w:val="44"/>
          <w:sz w:val="22"/>
        </w:rPr>
        <w:t xml:space="preserve"> </w:t>
      </w:r>
      <w:r>
        <w:rPr>
          <w:sz w:val="22"/>
        </w:rPr>
        <w:t>#</w:t>
      </w:r>
      <w:r>
        <w:rPr>
          <w:spacing w:val="-2"/>
          <w:sz w:val="22"/>
        </w:rPr>
        <w:t xml:space="preserve"> </w:t>
      </w:r>
      <w:r>
        <w:rPr>
          <w:sz w:val="22"/>
        </w:rPr>
        <w:t>target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middle</w:t>
      </w:r>
    </w:p>
    <w:p w14:paraId="4042E4E8">
      <w:pPr>
        <w:spacing w:before="180"/>
        <w:ind w:left="424" w:right="0" w:firstLine="0"/>
        <w:jc w:val="left"/>
        <w:rPr>
          <w:sz w:val="22"/>
        </w:rPr>
      </w:pPr>
      <w:r>
        <w:rPr>
          <w:sz w:val="22"/>
        </w:rPr>
        <w:t>([1,</w:t>
      </w:r>
      <w:r>
        <w:rPr>
          <w:spacing w:val="-4"/>
          <w:sz w:val="22"/>
        </w:rPr>
        <w:t xml:space="preserve"> </w:t>
      </w:r>
      <w:r>
        <w:rPr>
          <w:sz w:val="22"/>
        </w:rPr>
        <w:t>2,</w:t>
      </w:r>
      <w:r>
        <w:rPr>
          <w:spacing w:val="-4"/>
          <w:sz w:val="22"/>
        </w:rPr>
        <w:t xml:space="preserve"> </w:t>
      </w:r>
      <w:r>
        <w:rPr>
          <w:sz w:val="22"/>
        </w:rPr>
        <w:t>3,</w:t>
      </w:r>
      <w:r>
        <w:rPr>
          <w:spacing w:val="-4"/>
          <w:sz w:val="22"/>
        </w:rPr>
        <w:t xml:space="preserve"> </w:t>
      </w:r>
      <w:r>
        <w:rPr>
          <w:sz w:val="22"/>
        </w:rPr>
        <w:t>4,</w:t>
      </w:r>
      <w:r>
        <w:rPr>
          <w:spacing w:val="-4"/>
          <w:sz w:val="22"/>
        </w:rPr>
        <w:t xml:space="preserve"> </w:t>
      </w:r>
      <w:r>
        <w:rPr>
          <w:sz w:val="22"/>
        </w:rPr>
        <w:t>5],</w:t>
      </w:r>
      <w:r>
        <w:rPr>
          <w:spacing w:val="-2"/>
          <w:sz w:val="22"/>
        </w:rPr>
        <w:t xml:space="preserve"> </w:t>
      </w:r>
      <w:r>
        <w:rPr>
          <w:sz w:val="22"/>
        </w:rPr>
        <w:t>1),</w:t>
      </w:r>
      <w:r>
        <w:rPr>
          <w:spacing w:val="44"/>
          <w:sz w:val="22"/>
        </w:rPr>
        <w:t xml:space="preserve"> </w:t>
      </w:r>
      <w:r>
        <w:rPr>
          <w:sz w:val="22"/>
        </w:rPr>
        <w:t>#</w:t>
      </w:r>
      <w:r>
        <w:rPr>
          <w:spacing w:val="-2"/>
          <w:sz w:val="22"/>
        </w:rPr>
        <w:t xml:space="preserve"> </w:t>
      </w:r>
      <w:r>
        <w:rPr>
          <w:sz w:val="22"/>
        </w:rPr>
        <w:t>target</w:t>
      </w:r>
      <w:r>
        <w:rPr>
          <w:spacing w:val="-2"/>
          <w:sz w:val="22"/>
        </w:rPr>
        <w:t xml:space="preserve"> </w:t>
      </w:r>
      <w:r>
        <w:rPr>
          <w:sz w:val="22"/>
        </w:rPr>
        <w:t>at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beginning</w:t>
      </w:r>
    </w:p>
    <w:p w14:paraId="47414A34">
      <w:pPr>
        <w:spacing w:before="180"/>
        <w:ind w:left="424" w:right="0" w:firstLine="0"/>
        <w:jc w:val="left"/>
        <w:rPr>
          <w:sz w:val="22"/>
        </w:rPr>
      </w:pPr>
      <w:r>
        <w:rPr>
          <w:sz w:val="22"/>
        </w:rPr>
        <w:t>([1,</w:t>
      </w:r>
      <w:r>
        <w:rPr>
          <w:spacing w:val="-4"/>
          <w:sz w:val="22"/>
        </w:rPr>
        <w:t xml:space="preserve"> </w:t>
      </w:r>
      <w:r>
        <w:rPr>
          <w:sz w:val="22"/>
        </w:rPr>
        <w:t>2,</w:t>
      </w:r>
      <w:r>
        <w:rPr>
          <w:spacing w:val="-4"/>
          <w:sz w:val="22"/>
        </w:rPr>
        <w:t xml:space="preserve"> </w:t>
      </w:r>
      <w:r>
        <w:rPr>
          <w:sz w:val="22"/>
        </w:rPr>
        <w:t>3,</w:t>
      </w:r>
      <w:r>
        <w:rPr>
          <w:spacing w:val="-4"/>
          <w:sz w:val="22"/>
        </w:rPr>
        <w:t xml:space="preserve"> </w:t>
      </w:r>
      <w:r>
        <w:rPr>
          <w:sz w:val="22"/>
        </w:rPr>
        <w:t>4,</w:t>
      </w:r>
      <w:r>
        <w:rPr>
          <w:spacing w:val="-4"/>
          <w:sz w:val="22"/>
        </w:rPr>
        <w:t xml:space="preserve"> </w:t>
      </w:r>
      <w:r>
        <w:rPr>
          <w:sz w:val="22"/>
        </w:rPr>
        <w:t>5],</w:t>
      </w:r>
      <w:r>
        <w:rPr>
          <w:spacing w:val="-2"/>
          <w:sz w:val="22"/>
        </w:rPr>
        <w:t xml:space="preserve"> </w:t>
      </w:r>
      <w:r>
        <w:rPr>
          <w:sz w:val="22"/>
        </w:rPr>
        <w:t>5),</w:t>
      </w:r>
      <w:r>
        <w:rPr>
          <w:spacing w:val="44"/>
          <w:sz w:val="22"/>
        </w:rPr>
        <w:t xml:space="preserve"> </w:t>
      </w:r>
      <w:r>
        <w:rPr>
          <w:sz w:val="22"/>
        </w:rPr>
        <w:t>#</w:t>
      </w:r>
      <w:r>
        <w:rPr>
          <w:spacing w:val="-3"/>
          <w:sz w:val="22"/>
        </w:rPr>
        <w:t xml:space="preserve"> </w:t>
      </w:r>
      <w:r>
        <w:rPr>
          <w:sz w:val="22"/>
        </w:rPr>
        <w:t>target</w:t>
      </w:r>
      <w:r>
        <w:rPr>
          <w:spacing w:val="-2"/>
          <w:sz w:val="22"/>
        </w:rPr>
        <w:t xml:space="preserve"> </w:t>
      </w:r>
      <w:r>
        <w:rPr>
          <w:sz w:val="22"/>
        </w:rPr>
        <w:t>at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pacing w:val="-5"/>
          <w:sz w:val="22"/>
        </w:rPr>
        <w:t>end</w:t>
      </w:r>
    </w:p>
    <w:p w14:paraId="1462E70C">
      <w:pPr>
        <w:tabs>
          <w:tab w:val="left" w:pos="1707"/>
        </w:tabs>
        <w:spacing w:before="183" w:line="400" w:lineRule="auto"/>
        <w:ind w:left="424" w:right="5823" w:firstLine="0"/>
        <w:jc w:val="left"/>
        <w:rPr>
          <w:sz w:val="22"/>
        </w:rPr>
      </w:pPr>
      <w:r>
        <w:rPr>
          <w:sz w:val="22"/>
        </w:rPr>
        <w:t>([1,</w:t>
      </w:r>
      <w:r>
        <w:rPr>
          <w:spacing w:val="-5"/>
          <w:sz w:val="22"/>
        </w:rPr>
        <w:t xml:space="preserve"> </w:t>
      </w:r>
      <w:r>
        <w:rPr>
          <w:sz w:val="22"/>
        </w:rPr>
        <w:t>2,</w:t>
      </w:r>
      <w:r>
        <w:rPr>
          <w:spacing w:val="-6"/>
          <w:sz w:val="22"/>
        </w:rPr>
        <w:t xml:space="preserve"> </w:t>
      </w:r>
      <w:r>
        <w:rPr>
          <w:sz w:val="22"/>
        </w:rPr>
        <w:t>3,</w:t>
      </w:r>
      <w:r>
        <w:rPr>
          <w:spacing w:val="-5"/>
          <w:sz w:val="22"/>
        </w:rPr>
        <w:t xml:space="preserve"> </w:t>
      </w:r>
      <w:r>
        <w:rPr>
          <w:sz w:val="22"/>
        </w:rPr>
        <w:t>4,</w:t>
      </w:r>
      <w:r>
        <w:rPr>
          <w:spacing w:val="-6"/>
          <w:sz w:val="22"/>
        </w:rPr>
        <w:t xml:space="preserve"> </w:t>
      </w:r>
      <w:r>
        <w:rPr>
          <w:sz w:val="22"/>
        </w:rPr>
        <w:t>5],</w:t>
      </w:r>
      <w:r>
        <w:rPr>
          <w:spacing w:val="-4"/>
          <w:sz w:val="22"/>
        </w:rPr>
        <w:t xml:space="preserve"> </w:t>
      </w:r>
      <w:r>
        <w:rPr>
          <w:sz w:val="22"/>
        </w:rPr>
        <w:t>6),</w:t>
      </w:r>
      <w:r>
        <w:rPr>
          <w:spacing w:val="40"/>
          <w:sz w:val="22"/>
        </w:rPr>
        <w:t xml:space="preserve"> </w:t>
      </w:r>
      <w:r>
        <w:rPr>
          <w:sz w:val="22"/>
        </w:rPr>
        <w:t>#</w:t>
      </w:r>
      <w:r>
        <w:rPr>
          <w:spacing w:val="-4"/>
          <w:sz w:val="22"/>
        </w:rPr>
        <w:t xml:space="preserve"> </w:t>
      </w:r>
      <w:r>
        <w:rPr>
          <w:sz w:val="22"/>
        </w:rPr>
        <w:t>target</w:t>
      </w:r>
      <w:r>
        <w:rPr>
          <w:spacing w:val="-4"/>
          <w:sz w:val="22"/>
        </w:rPr>
        <w:t xml:space="preserve"> </w:t>
      </w:r>
      <w:r>
        <w:rPr>
          <w:sz w:val="22"/>
        </w:rPr>
        <w:t>not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list ([], 1),</w:t>
      </w:r>
      <w:r>
        <w:rPr>
          <w:sz w:val="22"/>
        </w:rPr>
        <w:tab/>
      </w:r>
      <w:r>
        <w:rPr>
          <w:sz w:val="22"/>
        </w:rPr>
        <w:t># empty list</w:t>
      </w:r>
    </w:p>
    <w:p w14:paraId="0666CCEA">
      <w:pPr>
        <w:tabs>
          <w:tab w:val="left" w:pos="1770"/>
        </w:tabs>
        <w:spacing w:before="3"/>
        <w:ind w:left="424" w:right="0" w:firstLine="0"/>
        <w:jc w:val="left"/>
        <w:rPr>
          <w:sz w:val="22"/>
        </w:rPr>
      </w:pPr>
      <w:r>
        <w:rPr>
          <w:sz w:val="22"/>
        </w:rPr>
        <w:t>([1],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1),</w:t>
      </w:r>
      <w:r>
        <w:rPr>
          <w:sz w:val="22"/>
        </w:rPr>
        <w:tab/>
      </w:r>
      <w:r>
        <w:rPr>
          <w:sz w:val="22"/>
        </w:rPr>
        <w:t>#</w:t>
      </w:r>
      <w:r>
        <w:rPr>
          <w:spacing w:val="-6"/>
          <w:sz w:val="22"/>
        </w:rPr>
        <w:t xml:space="preserve"> </w:t>
      </w:r>
      <w:r>
        <w:rPr>
          <w:sz w:val="22"/>
        </w:rPr>
        <w:t>single</w:t>
      </w:r>
      <w:r>
        <w:rPr>
          <w:spacing w:val="-7"/>
          <w:sz w:val="22"/>
        </w:rPr>
        <w:t xml:space="preserve"> </w:t>
      </w:r>
      <w:r>
        <w:rPr>
          <w:sz w:val="22"/>
        </w:rPr>
        <w:t>element</w:t>
      </w:r>
      <w:r>
        <w:rPr>
          <w:spacing w:val="-4"/>
          <w:sz w:val="22"/>
        </w:rPr>
        <w:t xml:space="preserve"> </w:t>
      </w:r>
      <w:r>
        <w:rPr>
          <w:sz w:val="22"/>
        </w:rPr>
        <w:t>list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target</w:t>
      </w:r>
    </w:p>
    <w:p w14:paraId="0BDCF30C">
      <w:pPr>
        <w:spacing w:after="0"/>
        <w:jc w:val="left"/>
        <w:rPr>
          <w:sz w:val="22"/>
        </w:rPr>
        <w:sectPr>
          <w:pgSz w:w="11910" w:h="16840"/>
          <w:pgMar w:top="1380" w:right="708" w:bottom="280" w:left="1417" w:header="720" w:footer="720" w:gutter="0"/>
          <w:cols w:space="720" w:num="1"/>
        </w:sectPr>
      </w:pPr>
    </w:p>
    <w:p w14:paraId="24BD9989">
      <w:pPr>
        <w:tabs>
          <w:tab w:val="left" w:pos="1765"/>
        </w:tabs>
        <w:spacing w:before="41"/>
        <w:ind w:left="424" w:right="0" w:firstLine="0"/>
        <w:jc w:val="left"/>
        <w:rPr>
          <w:sz w:val="22"/>
        </w:rPr>
      </w:pPr>
      <w:r>
        <w:rPr>
          <w:sz w:val="22"/>
        </w:rPr>
        <w:t>([1],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0)</w:t>
      </w:r>
      <w:r>
        <w:rPr>
          <w:sz w:val="22"/>
        </w:rPr>
        <w:tab/>
      </w:r>
      <w:r>
        <w:rPr>
          <w:sz w:val="22"/>
        </w:rPr>
        <w:t>#</w:t>
      </w:r>
      <w:r>
        <w:rPr>
          <w:spacing w:val="-6"/>
          <w:sz w:val="22"/>
        </w:rPr>
        <w:t xml:space="preserve"> </w:t>
      </w:r>
      <w:r>
        <w:rPr>
          <w:sz w:val="22"/>
        </w:rPr>
        <w:t>single</w:t>
      </w:r>
      <w:r>
        <w:rPr>
          <w:spacing w:val="-7"/>
          <w:sz w:val="22"/>
        </w:rPr>
        <w:t xml:space="preserve"> </w:t>
      </w:r>
      <w:r>
        <w:rPr>
          <w:sz w:val="22"/>
        </w:rPr>
        <w:t>element</w:t>
      </w:r>
      <w:r>
        <w:rPr>
          <w:spacing w:val="-4"/>
          <w:sz w:val="22"/>
        </w:rPr>
        <w:t xml:space="preserve"> </w:t>
      </w:r>
      <w:r>
        <w:rPr>
          <w:sz w:val="22"/>
        </w:rPr>
        <w:t>list</w:t>
      </w:r>
      <w:r>
        <w:rPr>
          <w:spacing w:val="-6"/>
          <w:sz w:val="22"/>
        </w:rPr>
        <w:t xml:space="preserve"> </w:t>
      </w:r>
      <w:r>
        <w:rPr>
          <w:sz w:val="22"/>
        </w:rPr>
        <w:t>without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target</w:t>
      </w:r>
    </w:p>
    <w:p w14:paraId="18CAA8AE">
      <w:pPr>
        <w:spacing w:before="18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 w14:paraId="407E2B49">
      <w:pPr>
        <w:spacing w:before="183"/>
        <w:ind w:left="225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9"/>
          <w:sz w:val="22"/>
        </w:rPr>
        <w:t xml:space="preserve"> </w:t>
      </w:r>
      <w:r>
        <w:rPr>
          <w:sz w:val="22"/>
        </w:rPr>
        <w:t>i,</w:t>
      </w:r>
      <w:r>
        <w:rPr>
          <w:spacing w:val="-10"/>
          <w:sz w:val="22"/>
        </w:rPr>
        <w:t xml:space="preserve"> </w:t>
      </w:r>
      <w:r>
        <w:rPr>
          <w:sz w:val="22"/>
        </w:rPr>
        <w:t>(arr,</w:t>
      </w:r>
      <w:r>
        <w:rPr>
          <w:spacing w:val="-9"/>
          <w:sz w:val="22"/>
        </w:rPr>
        <w:t xml:space="preserve"> </w:t>
      </w:r>
      <w:r>
        <w:rPr>
          <w:sz w:val="22"/>
        </w:rPr>
        <w:t>target)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enumerate(test_cases):</w:t>
      </w:r>
    </w:p>
    <w:p w14:paraId="31CC4C4A">
      <w:pPr>
        <w:spacing w:before="180"/>
        <w:ind w:left="424" w:right="0" w:firstLine="0"/>
        <w:jc w:val="left"/>
        <w:rPr>
          <w:sz w:val="22"/>
        </w:rPr>
      </w:pPr>
      <w:r>
        <w:rPr>
          <w:spacing w:val="-2"/>
          <w:sz w:val="22"/>
        </w:rPr>
        <w:t>result =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binary_search(arr,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target)</w:t>
      </w:r>
    </w:p>
    <w:p w14:paraId="412DDEC7">
      <w:pPr>
        <w:spacing w:before="183" w:line="400" w:lineRule="auto"/>
        <w:ind w:left="424" w:right="3270" w:firstLine="0"/>
        <w:jc w:val="left"/>
        <w:rPr>
          <w:sz w:val="22"/>
        </w:rPr>
      </w:pPr>
      <w:r>
        <w:rPr>
          <w:sz w:val="22"/>
        </w:rPr>
        <w:t>print(f"Test</w:t>
      </w:r>
      <w:r>
        <w:rPr>
          <w:spacing w:val="-13"/>
          <w:sz w:val="22"/>
        </w:rPr>
        <w:t xml:space="preserve"> </w:t>
      </w:r>
      <w:r>
        <w:rPr>
          <w:sz w:val="22"/>
        </w:rPr>
        <w:t>case</w:t>
      </w:r>
      <w:r>
        <w:rPr>
          <w:spacing w:val="-12"/>
          <w:sz w:val="22"/>
        </w:rPr>
        <w:t xml:space="preserve"> </w:t>
      </w:r>
      <w:r>
        <w:rPr>
          <w:sz w:val="22"/>
        </w:rPr>
        <w:t>{i</w:t>
      </w:r>
      <w:r>
        <w:rPr>
          <w:spacing w:val="-13"/>
          <w:sz w:val="22"/>
        </w:rPr>
        <w:t xml:space="preserve"> </w:t>
      </w:r>
      <w:r>
        <w:rPr>
          <w:sz w:val="22"/>
        </w:rPr>
        <w:t>+</w:t>
      </w:r>
      <w:r>
        <w:rPr>
          <w:spacing w:val="-12"/>
          <w:sz w:val="22"/>
        </w:rPr>
        <w:t xml:space="preserve"> </w:t>
      </w:r>
      <w:r>
        <w:rPr>
          <w:sz w:val="22"/>
        </w:rPr>
        <w:t>1}:</w:t>
      </w:r>
      <w:r>
        <w:rPr>
          <w:spacing w:val="-13"/>
          <w:sz w:val="22"/>
        </w:rPr>
        <w:t xml:space="preserve"> </w:t>
      </w:r>
      <w:r>
        <w:rPr>
          <w:sz w:val="22"/>
        </w:rPr>
        <w:t>array={arr},</w:t>
      </w:r>
      <w:r>
        <w:rPr>
          <w:spacing w:val="-12"/>
          <w:sz w:val="22"/>
        </w:rPr>
        <w:t xml:space="preserve"> </w:t>
      </w:r>
      <w:r>
        <w:rPr>
          <w:sz w:val="22"/>
        </w:rPr>
        <w:t>target={target},</w:t>
      </w:r>
      <w:r>
        <w:rPr>
          <w:spacing w:val="-13"/>
          <w:sz w:val="22"/>
        </w:rPr>
        <w:t xml:space="preserve"> </w:t>
      </w:r>
      <w:r>
        <w:rPr>
          <w:sz w:val="22"/>
        </w:rPr>
        <w:t>result={result}") if target in arr:</w:t>
      </w:r>
    </w:p>
    <w:p w14:paraId="6FA3BF34">
      <w:pPr>
        <w:spacing w:before="3"/>
        <w:ind w:left="623" w:right="0" w:firstLine="0"/>
        <w:jc w:val="left"/>
        <w:rPr>
          <w:sz w:val="22"/>
        </w:rPr>
      </w:pPr>
      <w:r>
        <w:rPr>
          <w:sz w:val="22"/>
        </w:rPr>
        <w:t>expected</w:t>
      </w:r>
      <w:r>
        <w:rPr>
          <w:spacing w:val="-9"/>
          <w:sz w:val="22"/>
        </w:rPr>
        <w:t xml:space="preserve"> </w:t>
      </w:r>
      <w:r>
        <w:rPr>
          <w:sz w:val="22"/>
        </w:rPr>
        <w:t>=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arr.index(target)</w:t>
      </w:r>
    </w:p>
    <w:p w14:paraId="1B264B2D">
      <w:pPr>
        <w:spacing w:before="180" w:line="400" w:lineRule="auto"/>
        <w:ind w:left="421" w:right="1393" w:firstLine="201"/>
        <w:jc w:val="left"/>
        <w:rPr>
          <w:sz w:val="22"/>
        </w:rPr>
      </w:pPr>
      <w:r>
        <w:rPr>
          <w:sz w:val="22"/>
        </w:rPr>
        <w:t>assert</w:t>
      </w:r>
      <w:r>
        <w:rPr>
          <w:spacing w:val="-8"/>
          <w:sz w:val="22"/>
        </w:rPr>
        <w:t xml:space="preserve"> </w:t>
      </w:r>
      <w:r>
        <w:rPr>
          <w:sz w:val="22"/>
        </w:rPr>
        <w:t>result</w:t>
      </w:r>
      <w:r>
        <w:rPr>
          <w:spacing w:val="-7"/>
          <w:sz w:val="22"/>
        </w:rPr>
        <w:t xml:space="preserve"> </w:t>
      </w:r>
      <w:r>
        <w:rPr>
          <w:sz w:val="22"/>
        </w:rPr>
        <w:t>==</w:t>
      </w:r>
      <w:r>
        <w:rPr>
          <w:spacing w:val="-7"/>
          <w:sz w:val="22"/>
        </w:rPr>
        <w:t xml:space="preserve"> </w:t>
      </w:r>
      <w:r>
        <w:rPr>
          <w:sz w:val="22"/>
        </w:rPr>
        <w:t>expected,</w:t>
      </w:r>
      <w:r>
        <w:rPr>
          <w:spacing w:val="-7"/>
          <w:sz w:val="22"/>
        </w:rPr>
        <w:t xml:space="preserve"> </w:t>
      </w:r>
      <w:r>
        <w:rPr>
          <w:sz w:val="22"/>
        </w:rPr>
        <w:t>f"Test</w:t>
      </w:r>
      <w:r>
        <w:rPr>
          <w:spacing w:val="-7"/>
          <w:sz w:val="22"/>
        </w:rPr>
        <w:t xml:space="preserve"> </w:t>
      </w:r>
      <w:r>
        <w:rPr>
          <w:sz w:val="22"/>
        </w:rPr>
        <w:t>case</w:t>
      </w:r>
      <w:r>
        <w:rPr>
          <w:spacing w:val="-7"/>
          <w:sz w:val="22"/>
        </w:rPr>
        <w:t xml:space="preserve"> </w:t>
      </w:r>
      <w:r>
        <w:rPr>
          <w:sz w:val="22"/>
        </w:rPr>
        <w:t>{i</w:t>
      </w:r>
      <w:r>
        <w:rPr>
          <w:spacing w:val="-8"/>
          <w:sz w:val="22"/>
        </w:rPr>
        <w:t xml:space="preserve"> </w:t>
      </w:r>
      <w:r>
        <w:rPr>
          <w:sz w:val="22"/>
        </w:rPr>
        <w:t>+</w:t>
      </w:r>
      <w:r>
        <w:rPr>
          <w:spacing w:val="-7"/>
          <w:sz w:val="22"/>
        </w:rPr>
        <w:t xml:space="preserve"> </w:t>
      </w:r>
      <w:r>
        <w:rPr>
          <w:sz w:val="22"/>
        </w:rPr>
        <w:t>1}</w:t>
      </w:r>
      <w:r>
        <w:rPr>
          <w:spacing w:val="-7"/>
          <w:sz w:val="22"/>
        </w:rPr>
        <w:t xml:space="preserve"> </w:t>
      </w:r>
      <w:r>
        <w:rPr>
          <w:sz w:val="22"/>
        </w:rPr>
        <w:t>failed:</w:t>
      </w:r>
      <w:r>
        <w:rPr>
          <w:spacing w:val="-7"/>
          <w:sz w:val="22"/>
        </w:rPr>
        <w:t xml:space="preserve"> </w:t>
      </w:r>
      <w:r>
        <w:rPr>
          <w:sz w:val="22"/>
        </w:rPr>
        <w:t>expected</w:t>
      </w:r>
      <w:r>
        <w:rPr>
          <w:spacing w:val="-7"/>
          <w:sz w:val="22"/>
        </w:rPr>
        <w:t xml:space="preserve"> </w:t>
      </w:r>
      <w:r>
        <w:rPr>
          <w:sz w:val="22"/>
        </w:rPr>
        <w:t>{expected},</w:t>
      </w:r>
      <w:r>
        <w:rPr>
          <w:spacing w:val="-9"/>
          <w:sz w:val="22"/>
        </w:rPr>
        <w:t xml:space="preserve"> </w:t>
      </w:r>
      <w:r>
        <w:rPr>
          <w:sz w:val="22"/>
        </w:rPr>
        <w:t>got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{result}" </w:t>
      </w:r>
      <w:r>
        <w:rPr>
          <w:spacing w:val="-2"/>
          <w:sz w:val="22"/>
        </w:rPr>
        <w:t>else:</w:t>
      </w:r>
    </w:p>
    <w:p w14:paraId="6B8A9A74">
      <w:pPr>
        <w:spacing w:before="4" w:line="400" w:lineRule="auto"/>
        <w:ind w:left="225" w:right="2681" w:firstLine="398"/>
        <w:jc w:val="left"/>
        <w:rPr>
          <w:sz w:val="22"/>
        </w:rPr>
      </w:pPr>
      <w:r>
        <w:rPr>
          <w:sz w:val="22"/>
        </w:rPr>
        <w:t>assert</w:t>
      </w:r>
      <w:r>
        <w:rPr>
          <w:spacing w:val="-7"/>
          <w:sz w:val="22"/>
        </w:rPr>
        <w:t xml:space="preserve"> </w:t>
      </w:r>
      <w:r>
        <w:rPr>
          <w:sz w:val="22"/>
        </w:rPr>
        <w:t>result</w:t>
      </w:r>
      <w:r>
        <w:rPr>
          <w:spacing w:val="-5"/>
          <w:sz w:val="22"/>
        </w:rPr>
        <w:t xml:space="preserve"> </w:t>
      </w:r>
      <w:r>
        <w:rPr>
          <w:sz w:val="22"/>
        </w:rPr>
        <w:t>==</w:t>
      </w:r>
      <w:r>
        <w:rPr>
          <w:spacing w:val="-5"/>
          <w:sz w:val="22"/>
        </w:rPr>
        <w:t xml:space="preserve"> </w:t>
      </w:r>
      <w:r>
        <w:rPr>
          <w:sz w:val="22"/>
        </w:rPr>
        <w:t>-1,</w:t>
      </w:r>
      <w:r>
        <w:rPr>
          <w:spacing w:val="-8"/>
          <w:sz w:val="22"/>
        </w:rPr>
        <w:t xml:space="preserve"> </w:t>
      </w:r>
      <w:r>
        <w:rPr>
          <w:sz w:val="22"/>
        </w:rPr>
        <w:t>f"Test</w:t>
      </w:r>
      <w:r>
        <w:rPr>
          <w:spacing w:val="-7"/>
          <w:sz w:val="22"/>
        </w:rPr>
        <w:t xml:space="preserve"> </w:t>
      </w:r>
      <w:r>
        <w:rPr>
          <w:sz w:val="22"/>
        </w:rPr>
        <w:t>case</w:t>
      </w:r>
      <w:r>
        <w:rPr>
          <w:spacing w:val="-7"/>
          <w:sz w:val="22"/>
        </w:rPr>
        <w:t xml:space="preserve"> </w:t>
      </w:r>
      <w:r>
        <w:rPr>
          <w:sz w:val="22"/>
        </w:rPr>
        <w:t>{i</w:t>
      </w:r>
      <w:r>
        <w:rPr>
          <w:spacing w:val="-5"/>
          <w:sz w:val="22"/>
        </w:rPr>
        <w:t xml:space="preserve"> </w:t>
      </w:r>
      <w:r>
        <w:rPr>
          <w:sz w:val="22"/>
        </w:rPr>
        <w:t>+</w:t>
      </w:r>
      <w:r>
        <w:rPr>
          <w:spacing w:val="-7"/>
          <w:sz w:val="22"/>
        </w:rPr>
        <w:t xml:space="preserve"> </w:t>
      </w:r>
      <w:r>
        <w:rPr>
          <w:sz w:val="22"/>
        </w:rPr>
        <w:t>1}</w:t>
      </w:r>
      <w:r>
        <w:rPr>
          <w:spacing w:val="-8"/>
          <w:sz w:val="22"/>
        </w:rPr>
        <w:t xml:space="preserve"> </w:t>
      </w:r>
      <w:r>
        <w:rPr>
          <w:sz w:val="22"/>
        </w:rPr>
        <w:t>failed:</w:t>
      </w:r>
      <w:r>
        <w:rPr>
          <w:spacing w:val="-5"/>
          <w:sz w:val="22"/>
        </w:rPr>
        <w:t xml:space="preserve"> </w:t>
      </w:r>
      <w:r>
        <w:rPr>
          <w:sz w:val="22"/>
        </w:rPr>
        <w:t>expected</w:t>
      </w:r>
      <w:r>
        <w:rPr>
          <w:spacing w:val="-5"/>
          <w:sz w:val="22"/>
        </w:rPr>
        <w:t xml:space="preserve"> </w:t>
      </w:r>
      <w:r>
        <w:rPr>
          <w:sz w:val="22"/>
        </w:rPr>
        <w:t>-1,</w:t>
      </w:r>
      <w:r>
        <w:rPr>
          <w:spacing w:val="-5"/>
          <w:sz w:val="22"/>
        </w:rPr>
        <w:t xml:space="preserve"> </w:t>
      </w:r>
      <w:r>
        <w:rPr>
          <w:sz w:val="22"/>
        </w:rPr>
        <w:t>got</w:t>
      </w:r>
      <w:r>
        <w:rPr>
          <w:spacing w:val="-7"/>
          <w:sz w:val="22"/>
        </w:rPr>
        <w:t xml:space="preserve"> </w:t>
      </w:r>
      <w:r>
        <w:rPr>
          <w:sz w:val="22"/>
        </w:rPr>
        <w:t>{result}" print("All test cases passed!")</w:t>
      </w:r>
    </w:p>
    <w:p w14:paraId="738761E6">
      <w:pPr>
        <w:pStyle w:val="2"/>
        <w:spacing w:before="3"/>
      </w:pPr>
      <w:r>
        <w:rPr>
          <w:spacing w:val="-2"/>
        </w:rPr>
        <w:t>#OUTPUT</w:t>
      </w:r>
    </w:p>
    <w:p w14:paraId="1F881AB6">
      <w:pPr>
        <w:pStyle w:val="5"/>
        <w:spacing w:before="3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117475</wp:posOffset>
            </wp:positionV>
            <wp:extent cx="5589905" cy="16668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0052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F7D5E">
      <w:pPr>
        <w:spacing w:before="198" w:line="369" w:lineRule="auto"/>
        <w:ind w:left="23" w:right="2163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Description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#3: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Smart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Healthcare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Appointment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Scheduling </w:t>
      </w:r>
      <w:r>
        <w:rPr>
          <w:b/>
          <w:spacing w:val="-2"/>
          <w:sz w:val="28"/>
        </w:rPr>
        <w:t>System</w:t>
      </w:r>
    </w:p>
    <w:p w14:paraId="58A63DE1">
      <w:pPr>
        <w:spacing w:before="4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healthcare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platform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maintains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appointment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records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containing</w:t>
      </w:r>
    </w:p>
    <w:p w14:paraId="56160AC2">
      <w:pPr>
        <w:spacing w:before="188" w:line="369" w:lineRule="auto"/>
        <w:ind w:left="23" w:right="957" w:firstLine="0"/>
        <w:jc w:val="left"/>
        <w:rPr>
          <w:b/>
          <w:sz w:val="28"/>
        </w:rPr>
      </w:pPr>
      <w:r>
        <w:rPr>
          <w:b/>
          <w:sz w:val="28"/>
        </w:rPr>
        <w:t>appointment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ID,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patient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name,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doctor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name,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appointment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time,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 consultation fee. The system needs to:</w:t>
      </w:r>
    </w:p>
    <w:p w14:paraId="1016ED5C">
      <w:pPr>
        <w:pStyle w:val="8"/>
        <w:numPr>
          <w:ilvl w:val="0"/>
          <w:numId w:val="5"/>
        </w:numPr>
        <w:tabs>
          <w:tab w:val="left" w:pos="299"/>
        </w:tabs>
        <w:spacing w:before="4" w:after="0" w:line="240" w:lineRule="auto"/>
        <w:ind w:left="299" w:right="0" w:hanging="276"/>
        <w:jc w:val="left"/>
        <w:rPr>
          <w:b/>
          <w:sz w:val="28"/>
        </w:rPr>
      </w:pPr>
      <w:r>
        <w:rPr>
          <w:b/>
          <w:sz w:val="28"/>
        </w:rPr>
        <w:t>Search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appointments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appointment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ID.</w:t>
      </w:r>
    </w:p>
    <w:p w14:paraId="081251E5">
      <w:pPr>
        <w:pStyle w:val="8"/>
        <w:numPr>
          <w:ilvl w:val="0"/>
          <w:numId w:val="5"/>
        </w:numPr>
        <w:tabs>
          <w:tab w:val="left" w:pos="299"/>
        </w:tabs>
        <w:spacing w:before="189" w:after="0" w:line="369" w:lineRule="auto"/>
        <w:ind w:left="23" w:right="3269" w:firstLine="0"/>
        <w:jc w:val="left"/>
        <w:rPr>
          <w:b/>
          <w:sz w:val="28"/>
        </w:rPr>
      </w:pPr>
      <w:r>
        <w:rPr>
          <w:b/>
          <w:sz w:val="28"/>
        </w:rPr>
        <w:t>Sort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appointments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time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consultation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fee. Student Task</w:t>
      </w:r>
    </w:p>
    <w:p w14:paraId="5A49CD02">
      <w:pPr>
        <w:pStyle w:val="8"/>
        <w:numPr>
          <w:ilvl w:val="1"/>
          <w:numId w:val="5"/>
        </w:numPr>
        <w:tabs>
          <w:tab w:val="left" w:pos="224"/>
        </w:tabs>
        <w:spacing w:before="3" w:after="0" w:line="372" w:lineRule="auto"/>
        <w:ind w:left="23" w:right="3508" w:firstLine="0"/>
        <w:jc w:val="left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recommend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suitable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searching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sorting </w:t>
      </w:r>
      <w:r>
        <w:rPr>
          <w:b/>
          <w:spacing w:val="-2"/>
          <w:sz w:val="28"/>
        </w:rPr>
        <w:t>algorithms.</w:t>
      </w:r>
    </w:p>
    <w:p w14:paraId="4E40B9BE">
      <w:pPr>
        <w:pStyle w:val="8"/>
        <w:numPr>
          <w:ilvl w:val="1"/>
          <w:numId w:val="5"/>
        </w:numPr>
        <w:tabs>
          <w:tab w:val="left" w:pos="224"/>
        </w:tabs>
        <w:spacing w:before="0" w:after="0" w:line="341" w:lineRule="exact"/>
        <w:ind w:left="224" w:right="0" w:hanging="201"/>
        <w:jc w:val="left"/>
        <w:rPr>
          <w:b/>
          <w:sz w:val="28"/>
        </w:rPr>
      </w:pPr>
      <w:r>
        <w:rPr>
          <w:b/>
          <w:sz w:val="28"/>
        </w:rPr>
        <w:t>Justify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selected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algorithms.</w:t>
      </w:r>
    </w:p>
    <w:p w14:paraId="202CEC3E">
      <w:pPr>
        <w:pStyle w:val="8"/>
        <w:spacing w:after="0" w:line="341" w:lineRule="exact"/>
        <w:jc w:val="left"/>
        <w:rPr>
          <w:b/>
          <w:sz w:val="28"/>
        </w:rPr>
        <w:sectPr>
          <w:pgSz w:w="11910" w:h="16840"/>
          <w:pgMar w:top="1380" w:right="708" w:bottom="280" w:left="1417" w:header="720" w:footer="720" w:gutter="0"/>
          <w:cols w:space="720" w:num="1"/>
        </w:sectPr>
      </w:pPr>
    </w:p>
    <w:p w14:paraId="4FDB7762">
      <w:pPr>
        <w:pStyle w:val="8"/>
        <w:numPr>
          <w:ilvl w:val="1"/>
          <w:numId w:val="5"/>
        </w:numPr>
        <w:tabs>
          <w:tab w:val="left" w:pos="224"/>
        </w:tabs>
        <w:spacing w:before="21" w:after="0" w:line="369" w:lineRule="auto"/>
        <w:ind w:left="23" w:right="5265" w:firstLine="0"/>
        <w:jc w:val="left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Python. </w:t>
      </w:r>
      <w:r>
        <w:rPr>
          <w:b/>
          <w:spacing w:val="-2"/>
          <w:sz w:val="28"/>
        </w:rPr>
        <w:t>#PROMPT</w:t>
      </w:r>
    </w:p>
    <w:p w14:paraId="081401E2">
      <w:pPr>
        <w:spacing w:before="9" w:line="256" w:lineRule="auto"/>
        <w:ind w:left="23" w:right="0" w:firstLine="0"/>
        <w:jc w:val="left"/>
        <w:rPr>
          <w:sz w:val="28"/>
        </w:rPr>
      </w:pPr>
      <w:r>
        <w:rPr>
          <w:sz w:val="28"/>
        </w:rPr>
        <w:t>"""healthcare</w:t>
      </w:r>
      <w:r>
        <w:rPr>
          <w:spacing w:val="-12"/>
          <w:sz w:val="28"/>
        </w:rPr>
        <w:t xml:space="preserve"> </w:t>
      </w:r>
      <w:r>
        <w:rPr>
          <w:sz w:val="28"/>
        </w:rPr>
        <w:t>platform</w:t>
      </w:r>
      <w:r>
        <w:rPr>
          <w:spacing w:val="-13"/>
          <w:sz w:val="28"/>
        </w:rPr>
        <w:t xml:space="preserve"> </w:t>
      </w:r>
      <w:r>
        <w:rPr>
          <w:sz w:val="28"/>
        </w:rPr>
        <w:t>containins</w:t>
      </w:r>
      <w:r>
        <w:rPr>
          <w:spacing w:val="-11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12"/>
          <w:sz w:val="28"/>
        </w:rPr>
        <w:t xml:space="preserve"> </w:t>
      </w:r>
      <w:r>
        <w:rPr>
          <w:sz w:val="28"/>
        </w:rPr>
        <w:t>ID,</w:t>
      </w:r>
      <w:r>
        <w:rPr>
          <w:spacing w:val="-10"/>
          <w:sz w:val="28"/>
        </w:rPr>
        <w:t xml:space="preserve"> </w:t>
      </w:r>
      <w:r>
        <w:rPr>
          <w:sz w:val="28"/>
        </w:rPr>
        <w:t>patient</w:t>
      </w:r>
      <w:r>
        <w:rPr>
          <w:spacing w:val="-10"/>
          <w:sz w:val="28"/>
        </w:rPr>
        <w:t xml:space="preserve"> </w:t>
      </w:r>
      <w:r>
        <w:rPr>
          <w:sz w:val="28"/>
        </w:rPr>
        <w:t>name,</w:t>
      </w:r>
      <w:r>
        <w:rPr>
          <w:spacing w:val="-12"/>
          <w:sz w:val="28"/>
        </w:rPr>
        <w:t xml:space="preserve"> </w:t>
      </w:r>
      <w:r>
        <w:rPr>
          <w:sz w:val="28"/>
        </w:rPr>
        <w:t>doctor</w:t>
      </w:r>
      <w:r>
        <w:rPr>
          <w:spacing w:val="-11"/>
          <w:sz w:val="28"/>
        </w:rPr>
        <w:t xml:space="preserve"> </w:t>
      </w:r>
      <w:r>
        <w:rPr>
          <w:sz w:val="28"/>
        </w:rPr>
        <w:t>name, appointment time,</w:t>
      </w:r>
    </w:p>
    <w:p w14:paraId="766FC5CD">
      <w:pPr>
        <w:spacing w:before="166" w:line="256" w:lineRule="auto"/>
        <w:ind w:left="23" w:right="957" w:firstLine="0"/>
        <w:jc w:val="left"/>
        <w:rPr>
          <w:sz w:val="28"/>
        </w:rPr>
      </w:pP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consultation</w:t>
      </w:r>
      <w:r>
        <w:rPr>
          <w:spacing w:val="-9"/>
          <w:sz w:val="28"/>
        </w:rPr>
        <w:t xml:space="preserve"> </w:t>
      </w:r>
      <w:r>
        <w:rPr>
          <w:sz w:val="28"/>
        </w:rPr>
        <w:t>fee.</w:t>
      </w:r>
      <w:r>
        <w:rPr>
          <w:spacing w:val="-10"/>
          <w:sz w:val="28"/>
        </w:rPr>
        <w:t xml:space="preserve"> </w:t>
      </w:r>
      <w:r>
        <w:rPr>
          <w:sz w:val="28"/>
        </w:rPr>
        <w:t>Implement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z w:val="28"/>
        </w:rPr>
        <w:t>program</w:t>
      </w:r>
      <w:r>
        <w:rPr>
          <w:spacing w:val="-10"/>
          <w:sz w:val="28"/>
        </w:rPr>
        <w:t xml:space="preserve"> </w:t>
      </w:r>
      <w:r>
        <w:rPr>
          <w:sz w:val="28"/>
        </w:rPr>
        <w:t>that</w:t>
      </w:r>
      <w:r>
        <w:rPr>
          <w:spacing w:val="-9"/>
          <w:sz w:val="28"/>
        </w:rPr>
        <w:t xml:space="preserve"> </w:t>
      </w:r>
      <w:r>
        <w:rPr>
          <w:sz w:val="28"/>
        </w:rPr>
        <w:t>allows</w:t>
      </w:r>
      <w:r>
        <w:rPr>
          <w:spacing w:val="-7"/>
          <w:sz w:val="28"/>
        </w:rPr>
        <w:t xml:space="preserve"> </w:t>
      </w: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z w:val="28"/>
        </w:rPr>
        <w:t>to perform the following operations:</w:t>
      </w:r>
    </w:p>
    <w:p w14:paraId="3B4E501D">
      <w:pPr>
        <w:pStyle w:val="8"/>
        <w:numPr>
          <w:ilvl w:val="0"/>
          <w:numId w:val="6"/>
        </w:numPr>
        <w:tabs>
          <w:tab w:val="left" w:pos="298"/>
        </w:tabs>
        <w:spacing w:before="163" w:after="0" w:line="240" w:lineRule="auto"/>
        <w:ind w:left="298" w:right="0" w:hanging="275"/>
        <w:jc w:val="left"/>
        <w:rPr>
          <w:sz w:val="28"/>
        </w:rPr>
      </w:pPr>
      <w:r>
        <w:rPr>
          <w:sz w:val="28"/>
        </w:rPr>
        <w:t>Search</w:t>
      </w:r>
      <w:r>
        <w:rPr>
          <w:spacing w:val="-13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2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ID.</w:t>
      </w:r>
    </w:p>
    <w:p w14:paraId="363CBA2F">
      <w:pPr>
        <w:pStyle w:val="8"/>
        <w:numPr>
          <w:ilvl w:val="0"/>
          <w:numId w:val="6"/>
        </w:numPr>
        <w:tabs>
          <w:tab w:val="left" w:pos="298"/>
        </w:tabs>
        <w:spacing w:before="187" w:after="0" w:line="240" w:lineRule="auto"/>
        <w:ind w:left="298" w:right="0" w:hanging="275"/>
        <w:jc w:val="left"/>
        <w:rPr>
          <w:sz w:val="28"/>
        </w:rPr>
      </w:pPr>
      <w:r>
        <w:rPr>
          <w:sz w:val="28"/>
        </w:rPr>
        <w:t>Sort</w:t>
      </w:r>
      <w:r>
        <w:rPr>
          <w:spacing w:val="-9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8"/>
          <w:sz w:val="28"/>
        </w:rPr>
        <w:t xml:space="preserve"> </w:t>
      </w:r>
      <w:r>
        <w:rPr>
          <w:sz w:val="28"/>
        </w:rPr>
        <w:t>based</w:t>
      </w:r>
      <w:r>
        <w:rPr>
          <w:spacing w:val="-10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</w:t>
      </w:r>
      <w:r>
        <w:rPr>
          <w:sz w:val="28"/>
        </w:rPr>
        <w:t>time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consultation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fee.</w:t>
      </w:r>
    </w:p>
    <w:p w14:paraId="02615B62">
      <w:pPr>
        <w:spacing w:before="191" w:line="256" w:lineRule="auto"/>
        <w:ind w:left="23" w:right="0" w:firstLine="0"/>
        <w:jc w:val="left"/>
        <w:rPr>
          <w:sz w:val="28"/>
        </w:rPr>
      </w:pPr>
      <w:r>
        <w:rPr>
          <w:sz w:val="28"/>
        </w:rPr>
        <w:t>recommend</w:t>
      </w:r>
      <w:r>
        <w:rPr>
          <w:spacing w:val="-10"/>
          <w:sz w:val="28"/>
        </w:rPr>
        <w:t xml:space="preserve"> </w:t>
      </w:r>
      <w:r>
        <w:rPr>
          <w:sz w:val="28"/>
        </w:rPr>
        <w:t>suitable</w:t>
      </w:r>
      <w:r>
        <w:rPr>
          <w:spacing w:val="-9"/>
          <w:sz w:val="28"/>
        </w:rPr>
        <w:t xml:space="preserve"> </w:t>
      </w:r>
      <w:r>
        <w:rPr>
          <w:sz w:val="28"/>
        </w:rPr>
        <w:t>searching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sorting</w:t>
      </w:r>
      <w:r>
        <w:rPr>
          <w:spacing w:val="-9"/>
          <w:sz w:val="28"/>
        </w:rPr>
        <w:t xml:space="preserve"> </w:t>
      </w:r>
      <w:r>
        <w:rPr>
          <w:sz w:val="28"/>
        </w:rPr>
        <w:t>algorithms.Justify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selected </w:t>
      </w:r>
      <w:r>
        <w:rPr>
          <w:spacing w:val="-2"/>
          <w:sz w:val="28"/>
        </w:rPr>
        <w:t>algorithms."""</w:t>
      </w:r>
    </w:p>
    <w:p w14:paraId="6A3AA58A">
      <w:pPr>
        <w:pStyle w:val="2"/>
        <w:spacing w:before="164"/>
      </w:pPr>
      <w:r>
        <w:rPr>
          <w:spacing w:val="-2"/>
        </w:rPr>
        <w:t>#CODE</w:t>
      </w:r>
    </w:p>
    <w:p w14:paraId="20FFC819">
      <w:pPr>
        <w:spacing w:before="186"/>
        <w:ind w:left="23" w:right="0" w:firstLine="0"/>
        <w:jc w:val="left"/>
        <w:rPr>
          <w:sz w:val="28"/>
        </w:rPr>
      </w:pPr>
      <w:r>
        <w:rPr>
          <w:sz w:val="28"/>
        </w:rPr>
        <w:t>class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Appointment:</w:t>
      </w:r>
    </w:p>
    <w:p w14:paraId="782C0E2A">
      <w:pPr>
        <w:spacing w:before="189" w:line="256" w:lineRule="auto"/>
        <w:ind w:left="23" w:right="957" w:firstLine="252"/>
        <w:jc w:val="left"/>
        <w:rPr>
          <w:sz w:val="28"/>
        </w:rPr>
      </w:pPr>
      <w:r>
        <w:rPr>
          <w:sz w:val="28"/>
        </w:rPr>
        <w:t>def</w:t>
      </w:r>
      <w:r>
        <w:rPr>
          <w:spacing w:val="-16"/>
          <w:sz w:val="28"/>
        </w:rPr>
        <w:t xml:space="preserve"> </w:t>
      </w:r>
      <w:r>
        <w:rPr>
          <w:sz w:val="28"/>
        </w:rPr>
        <w:t>_init_(self,</w:t>
      </w:r>
      <w:r>
        <w:rPr>
          <w:spacing w:val="-16"/>
          <w:sz w:val="28"/>
        </w:rPr>
        <w:t xml:space="preserve"> </w:t>
      </w:r>
      <w:r>
        <w:rPr>
          <w:sz w:val="28"/>
        </w:rPr>
        <w:t>appointment_id,</w:t>
      </w:r>
      <w:r>
        <w:rPr>
          <w:spacing w:val="-16"/>
          <w:sz w:val="28"/>
        </w:rPr>
        <w:t xml:space="preserve"> </w:t>
      </w:r>
      <w:r>
        <w:rPr>
          <w:sz w:val="28"/>
        </w:rPr>
        <w:t>patient_name,</w:t>
      </w:r>
      <w:r>
        <w:rPr>
          <w:spacing w:val="-16"/>
          <w:sz w:val="28"/>
        </w:rPr>
        <w:t xml:space="preserve"> </w:t>
      </w:r>
      <w:r>
        <w:rPr>
          <w:sz w:val="28"/>
        </w:rPr>
        <w:t>doctor_name, appointment_time, consultation_fee):</w:t>
      </w:r>
    </w:p>
    <w:p w14:paraId="633D4E46">
      <w:pPr>
        <w:spacing w:before="164" w:line="372" w:lineRule="auto"/>
        <w:ind w:left="527" w:right="4856" w:firstLine="0"/>
        <w:jc w:val="left"/>
        <w:rPr>
          <w:sz w:val="28"/>
        </w:rPr>
      </w:pPr>
      <w:r>
        <w:rPr>
          <w:spacing w:val="-2"/>
          <w:sz w:val="28"/>
        </w:rPr>
        <w:t xml:space="preserve">self.appointment_id = appointment_id </w:t>
      </w:r>
      <w:r>
        <w:rPr>
          <w:sz w:val="28"/>
        </w:rPr>
        <w:t>self.patient_name = patient_name self.doctor_name = doctor_name</w:t>
      </w:r>
    </w:p>
    <w:p w14:paraId="3D35F849">
      <w:pPr>
        <w:spacing w:before="0" w:line="372" w:lineRule="auto"/>
        <w:ind w:left="527" w:right="3270" w:firstLine="0"/>
        <w:jc w:val="left"/>
        <w:rPr>
          <w:sz w:val="28"/>
        </w:rPr>
      </w:pPr>
      <w:r>
        <w:rPr>
          <w:spacing w:val="-2"/>
          <w:sz w:val="28"/>
        </w:rPr>
        <w:t xml:space="preserve">self.appointment_time = appointment_time </w:t>
      </w:r>
      <w:r>
        <w:rPr>
          <w:sz w:val="28"/>
        </w:rPr>
        <w:t>self.consultation_fee = consultation_fee</w:t>
      </w:r>
    </w:p>
    <w:p w14:paraId="018C02EB">
      <w:pPr>
        <w:spacing w:before="0" w:line="369" w:lineRule="auto"/>
        <w:ind w:left="275" w:right="6801" w:hanging="252"/>
        <w:jc w:val="left"/>
        <w:rPr>
          <w:sz w:val="28"/>
        </w:rPr>
      </w:pPr>
      <w:r>
        <w:rPr>
          <w:spacing w:val="-2"/>
          <w:sz w:val="28"/>
        </w:rPr>
        <w:t>class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HealthcarePlatform: </w:t>
      </w:r>
      <w:r>
        <w:rPr>
          <w:sz w:val="28"/>
        </w:rPr>
        <w:t>def _init_(self):</w:t>
      </w:r>
    </w:p>
    <w:p w14:paraId="1E58B988">
      <w:pPr>
        <w:spacing w:before="2"/>
        <w:ind w:left="527" w:right="0" w:firstLine="0"/>
        <w:jc w:val="left"/>
        <w:rPr>
          <w:sz w:val="28"/>
        </w:rPr>
      </w:pPr>
      <w:r>
        <w:rPr>
          <w:spacing w:val="-2"/>
          <w:sz w:val="28"/>
        </w:rPr>
        <w:t>self.appointments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pacing w:val="-7"/>
          <w:sz w:val="28"/>
        </w:rPr>
        <w:t>[]</w:t>
      </w:r>
    </w:p>
    <w:p w14:paraId="433E7F39">
      <w:pPr>
        <w:pStyle w:val="5"/>
        <w:rPr>
          <w:sz w:val="28"/>
        </w:rPr>
      </w:pPr>
    </w:p>
    <w:p w14:paraId="67C9A2D4">
      <w:pPr>
        <w:pStyle w:val="5"/>
        <w:spacing w:before="33"/>
        <w:rPr>
          <w:sz w:val="28"/>
        </w:rPr>
      </w:pPr>
    </w:p>
    <w:p w14:paraId="44AB3365">
      <w:pPr>
        <w:spacing w:before="0" w:line="369" w:lineRule="auto"/>
        <w:ind w:left="527" w:right="957" w:hanging="252"/>
        <w:jc w:val="left"/>
        <w:rPr>
          <w:sz w:val="28"/>
        </w:rPr>
      </w:pPr>
      <w:r>
        <w:rPr>
          <w:sz w:val="28"/>
        </w:rPr>
        <w:t xml:space="preserve">def add_appointment(self, appointment): </w:t>
      </w:r>
      <w:r>
        <w:rPr>
          <w:spacing w:val="-2"/>
          <w:sz w:val="28"/>
        </w:rPr>
        <w:t>self.appointments.append(appointment)</w:t>
      </w:r>
    </w:p>
    <w:p w14:paraId="29D66EDE">
      <w:pPr>
        <w:pStyle w:val="5"/>
        <w:spacing w:before="192"/>
        <w:rPr>
          <w:sz w:val="28"/>
        </w:rPr>
      </w:pPr>
    </w:p>
    <w:p w14:paraId="6C2F926F">
      <w:pPr>
        <w:spacing w:before="0"/>
        <w:ind w:left="275" w:right="0" w:firstLine="0"/>
        <w:jc w:val="left"/>
        <w:rPr>
          <w:sz w:val="28"/>
        </w:rPr>
      </w:pPr>
      <w:r>
        <w:rPr>
          <w:spacing w:val="-2"/>
          <w:sz w:val="28"/>
        </w:rPr>
        <w:t>def</w:t>
      </w:r>
      <w:r>
        <w:rPr>
          <w:sz w:val="28"/>
        </w:rPr>
        <w:t xml:space="preserve"> </w:t>
      </w:r>
      <w:r>
        <w:rPr>
          <w:spacing w:val="-2"/>
          <w:sz w:val="28"/>
        </w:rPr>
        <w:t>search_appointment_by_id(self,</w:t>
      </w:r>
      <w:r>
        <w:rPr>
          <w:sz w:val="28"/>
        </w:rPr>
        <w:t xml:space="preserve"> </w:t>
      </w:r>
      <w:r>
        <w:rPr>
          <w:spacing w:val="-2"/>
          <w:sz w:val="28"/>
        </w:rPr>
        <w:t>appointment_id):</w:t>
      </w:r>
    </w:p>
    <w:p w14:paraId="2AA92AC4">
      <w:pPr>
        <w:spacing w:after="0"/>
        <w:jc w:val="left"/>
        <w:rPr>
          <w:sz w:val="28"/>
        </w:rPr>
        <w:sectPr>
          <w:pgSz w:w="11910" w:h="16840"/>
          <w:pgMar w:top="1400" w:right="708" w:bottom="280" w:left="1417" w:header="720" w:footer="720" w:gutter="0"/>
          <w:cols w:space="720" w:num="1"/>
        </w:sectPr>
      </w:pPr>
    </w:p>
    <w:p w14:paraId="61AB553E">
      <w:pPr>
        <w:spacing w:before="21"/>
        <w:ind w:left="527" w:right="0" w:firstLine="0"/>
        <w:jc w:val="left"/>
        <w:rPr>
          <w:sz w:val="28"/>
        </w:rPr>
      </w:pPr>
      <w:r>
        <w:rPr>
          <w:spacing w:val="-5"/>
          <w:sz w:val="28"/>
        </w:rPr>
        <w:t>"""</w:t>
      </w:r>
    </w:p>
    <w:p w14:paraId="7D3F53A9">
      <w:pPr>
        <w:spacing w:before="187"/>
        <w:ind w:left="527" w:right="0" w:firstLine="0"/>
        <w:jc w:val="left"/>
        <w:rPr>
          <w:sz w:val="28"/>
        </w:rPr>
      </w:pPr>
      <w:r>
        <w:rPr>
          <w:sz w:val="28"/>
        </w:rPr>
        <w:t>Searches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an</w:t>
      </w:r>
      <w:r>
        <w:rPr>
          <w:spacing w:val="-5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its</w:t>
      </w:r>
      <w:r>
        <w:rPr>
          <w:spacing w:val="-5"/>
          <w:sz w:val="28"/>
        </w:rPr>
        <w:t xml:space="preserve"> </w:t>
      </w:r>
      <w:r>
        <w:rPr>
          <w:sz w:val="28"/>
        </w:rPr>
        <w:t>ID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linear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search.</w:t>
      </w:r>
    </w:p>
    <w:p w14:paraId="75380E55">
      <w:pPr>
        <w:pStyle w:val="5"/>
        <w:rPr>
          <w:sz w:val="28"/>
        </w:rPr>
      </w:pPr>
    </w:p>
    <w:p w14:paraId="452362B4">
      <w:pPr>
        <w:pStyle w:val="5"/>
        <w:spacing w:before="33"/>
        <w:rPr>
          <w:sz w:val="28"/>
        </w:rPr>
      </w:pPr>
    </w:p>
    <w:p w14:paraId="6225B67F">
      <w:pPr>
        <w:spacing w:before="0"/>
        <w:ind w:left="527" w:right="0" w:firstLine="0"/>
        <w:jc w:val="left"/>
        <w:rPr>
          <w:sz w:val="28"/>
        </w:rPr>
      </w:pPr>
      <w:r>
        <w:rPr>
          <w:sz w:val="28"/>
        </w:rPr>
        <w:t>Time</w:t>
      </w:r>
      <w:r>
        <w:rPr>
          <w:spacing w:val="-7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5"/>
          <w:sz w:val="28"/>
        </w:rPr>
        <w:t xml:space="preserve"> </w:t>
      </w:r>
      <w:r>
        <w:rPr>
          <w:sz w:val="28"/>
        </w:rPr>
        <w:t>O(n)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where</w:t>
      </w:r>
      <w:r>
        <w:rPr>
          <w:spacing w:val="-2"/>
          <w:sz w:val="28"/>
        </w:rPr>
        <w:t xml:space="preserve"> </w:t>
      </w:r>
      <w:r>
        <w:rPr>
          <w:sz w:val="28"/>
        </w:rPr>
        <w:t>n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appointments.</w:t>
      </w:r>
    </w:p>
    <w:p w14:paraId="13F46CD0">
      <w:pPr>
        <w:spacing w:before="188" w:line="256" w:lineRule="auto"/>
        <w:ind w:left="23" w:right="957" w:firstLine="504"/>
        <w:jc w:val="left"/>
        <w:rPr>
          <w:sz w:val="28"/>
        </w:rPr>
      </w:pPr>
      <w:r>
        <w:rPr>
          <w:sz w:val="28"/>
        </w:rPr>
        <w:t>Space</w:t>
      </w:r>
      <w:r>
        <w:rPr>
          <w:spacing w:val="-4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7"/>
          <w:sz w:val="28"/>
        </w:rPr>
        <w:t xml:space="preserve"> </w:t>
      </w:r>
      <w:r>
        <w:rPr>
          <w:sz w:val="28"/>
        </w:rPr>
        <w:t>O(1)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we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constant</w:t>
      </w:r>
      <w:r>
        <w:rPr>
          <w:spacing w:val="-6"/>
          <w:sz w:val="28"/>
        </w:rPr>
        <w:t xml:space="preserve"> </w:t>
      </w:r>
      <w:r>
        <w:rPr>
          <w:sz w:val="28"/>
        </w:rPr>
        <w:t>amount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space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for </w:t>
      </w:r>
      <w:r>
        <w:rPr>
          <w:spacing w:val="-2"/>
          <w:sz w:val="28"/>
        </w:rPr>
        <w:t>variables.</w:t>
      </w:r>
    </w:p>
    <w:p w14:paraId="5D263B1C">
      <w:pPr>
        <w:spacing w:before="164"/>
        <w:ind w:left="527" w:right="0" w:firstLine="0"/>
        <w:jc w:val="left"/>
        <w:rPr>
          <w:sz w:val="28"/>
        </w:rPr>
      </w:pPr>
      <w:r>
        <w:rPr>
          <w:spacing w:val="-5"/>
          <w:sz w:val="28"/>
        </w:rPr>
        <w:t>"""</w:t>
      </w:r>
    </w:p>
    <w:p w14:paraId="2CB3D7B2">
      <w:pPr>
        <w:spacing w:before="189"/>
        <w:ind w:left="527" w:right="0" w:firstLine="0"/>
        <w:jc w:val="left"/>
        <w:rPr>
          <w:sz w:val="28"/>
        </w:rPr>
      </w:pP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self.appointments:</w:t>
      </w:r>
    </w:p>
    <w:p w14:paraId="2F7EEE80">
      <w:pPr>
        <w:spacing w:before="186" w:line="372" w:lineRule="auto"/>
        <w:ind w:left="1033" w:right="2681" w:hanging="252"/>
        <w:jc w:val="left"/>
        <w:rPr>
          <w:sz w:val="28"/>
        </w:rPr>
      </w:pPr>
      <w:r>
        <w:rPr>
          <w:sz w:val="28"/>
        </w:rPr>
        <w:t>if</w:t>
      </w:r>
      <w:r>
        <w:rPr>
          <w:spacing w:val="-16"/>
          <w:sz w:val="28"/>
        </w:rPr>
        <w:t xml:space="preserve"> </w:t>
      </w:r>
      <w:r>
        <w:rPr>
          <w:sz w:val="28"/>
        </w:rPr>
        <w:t>appointment.appointment_id</w:t>
      </w:r>
      <w:r>
        <w:rPr>
          <w:spacing w:val="-16"/>
          <w:sz w:val="28"/>
        </w:rPr>
        <w:t xml:space="preserve"> </w:t>
      </w:r>
      <w:r>
        <w:rPr>
          <w:sz w:val="28"/>
        </w:rPr>
        <w:t>==</w:t>
      </w:r>
      <w:r>
        <w:rPr>
          <w:spacing w:val="-16"/>
          <w:sz w:val="28"/>
        </w:rPr>
        <w:t xml:space="preserve"> </w:t>
      </w:r>
      <w:r>
        <w:rPr>
          <w:sz w:val="28"/>
        </w:rPr>
        <w:t>appointment_id: return appointment</w:t>
      </w:r>
    </w:p>
    <w:p w14:paraId="1C2045D6">
      <w:pPr>
        <w:spacing w:before="0" w:line="341" w:lineRule="exact"/>
        <w:ind w:left="527" w:right="0" w:firstLine="0"/>
        <w:jc w:val="left"/>
        <w:rPr>
          <w:sz w:val="28"/>
        </w:rPr>
      </w:pPr>
      <w:r>
        <w:rPr>
          <w:sz w:val="28"/>
        </w:rPr>
        <w:t>return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None</w:t>
      </w:r>
    </w:p>
    <w:p w14:paraId="60BFB3B1">
      <w:pPr>
        <w:pStyle w:val="5"/>
        <w:rPr>
          <w:sz w:val="28"/>
        </w:rPr>
      </w:pPr>
    </w:p>
    <w:p w14:paraId="0AC8BF3E">
      <w:pPr>
        <w:pStyle w:val="5"/>
        <w:spacing w:before="33"/>
        <w:rPr>
          <w:sz w:val="28"/>
        </w:rPr>
      </w:pPr>
    </w:p>
    <w:p w14:paraId="459CC4B9">
      <w:pPr>
        <w:spacing w:before="0" w:line="369" w:lineRule="auto"/>
        <w:ind w:left="527" w:right="5171" w:hanging="252"/>
        <w:jc w:val="left"/>
        <w:rPr>
          <w:sz w:val="28"/>
        </w:rPr>
      </w:pPr>
      <w:r>
        <w:rPr>
          <w:sz w:val="28"/>
        </w:rPr>
        <w:t>def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sort_appointments_by_time(self): </w:t>
      </w:r>
      <w:r>
        <w:rPr>
          <w:spacing w:val="-4"/>
          <w:sz w:val="28"/>
        </w:rPr>
        <w:t>"""</w:t>
      </w:r>
    </w:p>
    <w:p w14:paraId="582E6F10">
      <w:pPr>
        <w:spacing w:before="4"/>
        <w:ind w:left="527" w:right="0" w:firstLine="0"/>
        <w:jc w:val="left"/>
        <w:rPr>
          <w:sz w:val="28"/>
        </w:rPr>
      </w:pPr>
      <w:r>
        <w:rPr>
          <w:sz w:val="28"/>
        </w:rPr>
        <w:t>Sorts</w:t>
      </w:r>
      <w:r>
        <w:rPr>
          <w:spacing w:val="-7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8"/>
          <w:sz w:val="28"/>
        </w:rPr>
        <w:t xml:space="preserve"> </w:t>
      </w:r>
      <w:r>
        <w:rPr>
          <w:sz w:val="28"/>
        </w:rPr>
        <w:t>based</w:t>
      </w:r>
      <w:r>
        <w:rPr>
          <w:spacing w:val="-10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9"/>
          <w:sz w:val="28"/>
        </w:rPr>
        <w:t xml:space="preserve"> </w:t>
      </w:r>
      <w:r>
        <w:rPr>
          <w:sz w:val="28"/>
        </w:rPr>
        <w:t>time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Merge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Sort.</w:t>
      </w:r>
    </w:p>
    <w:p w14:paraId="221A8242">
      <w:pPr>
        <w:pStyle w:val="5"/>
        <w:rPr>
          <w:sz w:val="28"/>
        </w:rPr>
      </w:pPr>
    </w:p>
    <w:p w14:paraId="294B561D">
      <w:pPr>
        <w:pStyle w:val="5"/>
        <w:spacing w:before="33"/>
        <w:rPr>
          <w:sz w:val="28"/>
        </w:rPr>
      </w:pPr>
    </w:p>
    <w:p w14:paraId="14B6AAC2">
      <w:pPr>
        <w:spacing w:before="0" w:line="372" w:lineRule="auto"/>
        <w:ind w:left="527" w:right="957" w:firstLine="0"/>
        <w:jc w:val="left"/>
        <w:rPr>
          <w:sz w:val="28"/>
        </w:rPr>
      </w:pPr>
      <w:r>
        <w:rPr>
          <w:sz w:val="28"/>
        </w:rPr>
        <w:t>Time Complexity: O(n log n) - where n is the number of appointments. Space</w:t>
      </w:r>
      <w:r>
        <w:rPr>
          <w:spacing w:val="-6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9"/>
          <w:sz w:val="28"/>
        </w:rPr>
        <w:t xml:space="preserve"> </w:t>
      </w:r>
      <w:r>
        <w:rPr>
          <w:sz w:val="28"/>
        </w:rPr>
        <w:t>O(n)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due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temporary</w:t>
      </w:r>
      <w:r>
        <w:rPr>
          <w:spacing w:val="-6"/>
          <w:sz w:val="28"/>
        </w:rPr>
        <w:t xml:space="preserve"> </w:t>
      </w:r>
      <w:r>
        <w:rPr>
          <w:sz w:val="28"/>
        </w:rPr>
        <w:t>arrays</w:t>
      </w:r>
      <w:r>
        <w:rPr>
          <w:spacing w:val="-6"/>
          <w:sz w:val="28"/>
        </w:rPr>
        <w:t xml:space="preserve"> </w:t>
      </w:r>
      <w:r>
        <w:rPr>
          <w:sz w:val="28"/>
        </w:rPr>
        <w:t>used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merging. </w:t>
      </w:r>
      <w:r>
        <w:rPr>
          <w:spacing w:val="-4"/>
          <w:sz w:val="28"/>
        </w:rPr>
        <w:t>"""</w:t>
      </w:r>
    </w:p>
    <w:p w14:paraId="431376DE">
      <w:pPr>
        <w:spacing w:before="0" w:line="256" w:lineRule="auto"/>
        <w:ind w:left="23" w:right="0" w:firstLine="504"/>
        <w:jc w:val="left"/>
        <w:rPr>
          <w:sz w:val="28"/>
        </w:rPr>
      </w:pPr>
      <w:r>
        <w:rPr>
          <w:spacing w:val="-2"/>
          <w:sz w:val="28"/>
        </w:rPr>
        <w:t>self.appointments = merge_sort(self.appointments, key=lambda x: x.appointment_time)</w:t>
      </w:r>
    </w:p>
    <w:p w14:paraId="4F8E3D3B">
      <w:pPr>
        <w:pStyle w:val="5"/>
        <w:rPr>
          <w:sz w:val="28"/>
        </w:rPr>
      </w:pPr>
    </w:p>
    <w:p w14:paraId="7FA4A019">
      <w:pPr>
        <w:pStyle w:val="5"/>
        <w:spacing w:before="11"/>
        <w:rPr>
          <w:sz w:val="28"/>
        </w:rPr>
      </w:pPr>
    </w:p>
    <w:p w14:paraId="500920CF">
      <w:pPr>
        <w:spacing w:before="0" w:line="369" w:lineRule="auto"/>
        <w:ind w:left="527" w:right="5351" w:hanging="252"/>
        <w:jc w:val="left"/>
        <w:rPr>
          <w:sz w:val="28"/>
        </w:rPr>
      </w:pPr>
      <w:r>
        <w:rPr>
          <w:spacing w:val="-2"/>
          <w:sz w:val="28"/>
        </w:rPr>
        <w:t xml:space="preserve">def sort_appointments_by_fee(self): </w:t>
      </w:r>
      <w:r>
        <w:rPr>
          <w:spacing w:val="-4"/>
          <w:sz w:val="28"/>
        </w:rPr>
        <w:t>"""</w:t>
      </w:r>
    </w:p>
    <w:p w14:paraId="074717DF">
      <w:pPr>
        <w:spacing w:before="3"/>
        <w:ind w:left="527" w:right="0" w:firstLine="0"/>
        <w:jc w:val="left"/>
        <w:rPr>
          <w:sz w:val="28"/>
        </w:rPr>
      </w:pPr>
      <w:r>
        <w:rPr>
          <w:sz w:val="28"/>
        </w:rPr>
        <w:t>Sorts</w:t>
      </w:r>
      <w:r>
        <w:rPr>
          <w:spacing w:val="-8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9"/>
          <w:sz w:val="28"/>
        </w:rPr>
        <w:t xml:space="preserve"> </w:t>
      </w:r>
      <w:r>
        <w:rPr>
          <w:sz w:val="28"/>
        </w:rPr>
        <w:t>based</w:t>
      </w:r>
      <w:r>
        <w:rPr>
          <w:spacing w:val="-10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consultation</w:t>
      </w:r>
      <w:r>
        <w:rPr>
          <w:spacing w:val="-10"/>
          <w:sz w:val="28"/>
        </w:rPr>
        <w:t xml:space="preserve"> </w:t>
      </w:r>
      <w:r>
        <w:rPr>
          <w:sz w:val="28"/>
        </w:rPr>
        <w:t>fee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z w:val="28"/>
        </w:rPr>
        <w:t>Merge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Sort.</w:t>
      </w:r>
    </w:p>
    <w:p w14:paraId="44FAF307">
      <w:pPr>
        <w:pStyle w:val="5"/>
        <w:rPr>
          <w:sz w:val="28"/>
        </w:rPr>
      </w:pPr>
    </w:p>
    <w:p w14:paraId="1497BEBC">
      <w:pPr>
        <w:pStyle w:val="5"/>
        <w:spacing w:before="33"/>
        <w:rPr>
          <w:sz w:val="28"/>
        </w:rPr>
      </w:pPr>
    </w:p>
    <w:p w14:paraId="47CDD1E5">
      <w:pPr>
        <w:spacing w:before="0"/>
        <w:ind w:left="527" w:right="0" w:firstLine="0"/>
        <w:jc w:val="left"/>
        <w:rPr>
          <w:sz w:val="28"/>
        </w:rPr>
      </w:pPr>
      <w:r>
        <w:rPr>
          <w:sz w:val="28"/>
        </w:rPr>
        <w:t>Time</w:t>
      </w:r>
      <w:r>
        <w:rPr>
          <w:spacing w:val="-7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5"/>
          <w:sz w:val="28"/>
        </w:rPr>
        <w:t xml:space="preserve"> </w:t>
      </w:r>
      <w:r>
        <w:rPr>
          <w:sz w:val="28"/>
        </w:rPr>
        <w:t>O(n</w:t>
      </w:r>
      <w:r>
        <w:rPr>
          <w:spacing w:val="-6"/>
          <w:sz w:val="28"/>
        </w:rPr>
        <w:t xml:space="preserve"> </w:t>
      </w:r>
      <w:r>
        <w:rPr>
          <w:sz w:val="28"/>
        </w:rPr>
        <w:t>log</w:t>
      </w:r>
      <w:r>
        <w:rPr>
          <w:spacing w:val="-4"/>
          <w:sz w:val="28"/>
        </w:rPr>
        <w:t xml:space="preserve"> </w:t>
      </w:r>
      <w:r>
        <w:rPr>
          <w:sz w:val="28"/>
        </w:rPr>
        <w:t>n)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where</w:t>
      </w:r>
      <w:r>
        <w:rPr>
          <w:spacing w:val="-4"/>
          <w:sz w:val="28"/>
        </w:rPr>
        <w:t xml:space="preserve"> </w:t>
      </w:r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appointments.</w:t>
      </w:r>
    </w:p>
    <w:p w14:paraId="109944BD">
      <w:pPr>
        <w:spacing w:after="0"/>
        <w:jc w:val="left"/>
        <w:rPr>
          <w:sz w:val="28"/>
        </w:rPr>
        <w:sectPr>
          <w:pgSz w:w="11910" w:h="16840"/>
          <w:pgMar w:top="1400" w:right="708" w:bottom="280" w:left="1417" w:header="720" w:footer="720" w:gutter="0"/>
          <w:cols w:space="720" w:num="1"/>
        </w:sectPr>
      </w:pPr>
    </w:p>
    <w:p w14:paraId="62C574E9">
      <w:pPr>
        <w:spacing w:before="21" w:line="369" w:lineRule="auto"/>
        <w:ind w:left="527" w:right="957" w:firstLine="0"/>
        <w:jc w:val="left"/>
        <w:rPr>
          <w:sz w:val="28"/>
        </w:rPr>
      </w:pPr>
      <w:r>
        <w:rPr>
          <w:sz w:val="28"/>
        </w:rPr>
        <w:t>Space</w:t>
      </w:r>
      <w:r>
        <w:rPr>
          <w:spacing w:val="-6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9"/>
          <w:sz w:val="28"/>
        </w:rPr>
        <w:t xml:space="preserve"> </w:t>
      </w:r>
      <w:r>
        <w:rPr>
          <w:sz w:val="28"/>
        </w:rPr>
        <w:t>O(n)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due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temporary</w:t>
      </w:r>
      <w:r>
        <w:rPr>
          <w:spacing w:val="-6"/>
          <w:sz w:val="28"/>
        </w:rPr>
        <w:t xml:space="preserve"> </w:t>
      </w:r>
      <w:r>
        <w:rPr>
          <w:sz w:val="28"/>
        </w:rPr>
        <w:t>arrays</w:t>
      </w:r>
      <w:r>
        <w:rPr>
          <w:spacing w:val="-6"/>
          <w:sz w:val="28"/>
        </w:rPr>
        <w:t xml:space="preserve"> </w:t>
      </w:r>
      <w:r>
        <w:rPr>
          <w:sz w:val="28"/>
        </w:rPr>
        <w:t>used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merging. </w:t>
      </w:r>
      <w:r>
        <w:rPr>
          <w:spacing w:val="-4"/>
          <w:sz w:val="28"/>
        </w:rPr>
        <w:t>"""</w:t>
      </w:r>
    </w:p>
    <w:p w14:paraId="325405A3">
      <w:pPr>
        <w:spacing w:before="9" w:line="256" w:lineRule="auto"/>
        <w:ind w:left="23" w:right="0" w:firstLine="504"/>
        <w:jc w:val="left"/>
        <w:rPr>
          <w:sz w:val="28"/>
        </w:rPr>
      </w:pPr>
      <w:r>
        <w:rPr>
          <w:spacing w:val="-2"/>
          <w:sz w:val="28"/>
        </w:rPr>
        <w:t>self.appointments = merge_sort(self.appointments, key=lambda x: x.consultation_fee)</w:t>
      </w:r>
    </w:p>
    <w:p w14:paraId="51626457">
      <w:pPr>
        <w:spacing w:before="163" w:line="369" w:lineRule="auto"/>
        <w:ind w:left="275" w:right="6896" w:hanging="252"/>
        <w:jc w:val="left"/>
        <w:rPr>
          <w:sz w:val="28"/>
        </w:rPr>
      </w:pPr>
      <w:r>
        <w:rPr>
          <w:spacing w:val="-2"/>
          <w:sz w:val="28"/>
        </w:rPr>
        <w:t>def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merge_sort(arr,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 xml:space="preserve">key): </w:t>
      </w:r>
      <w:r>
        <w:rPr>
          <w:sz w:val="28"/>
        </w:rPr>
        <w:t>if len(arr) &lt;= 1:</w:t>
      </w:r>
    </w:p>
    <w:p w14:paraId="1126CCFE">
      <w:pPr>
        <w:spacing w:before="4"/>
        <w:ind w:left="527" w:right="0" w:firstLine="0"/>
        <w:jc w:val="left"/>
        <w:rPr>
          <w:sz w:val="28"/>
        </w:rPr>
      </w:pPr>
      <w:r>
        <w:rPr>
          <w:sz w:val="28"/>
        </w:rPr>
        <w:t>return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arr</w:t>
      </w:r>
    </w:p>
    <w:p w14:paraId="6E44A76D">
      <w:pPr>
        <w:pStyle w:val="5"/>
        <w:rPr>
          <w:sz w:val="28"/>
        </w:rPr>
      </w:pPr>
    </w:p>
    <w:p w14:paraId="3BDABFB4">
      <w:pPr>
        <w:pStyle w:val="5"/>
        <w:spacing w:before="33"/>
        <w:rPr>
          <w:sz w:val="28"/>
        </w:rPr>
      </w:pPr>
    </w:p>
    <w:p w14:paraId="2AEF8E02">
      <w:pPr>
        <w:spacing w:before="0"/>
        <w:ind w:left="275" w:right="0" w:firstLine="0"/>
        <w:jc w:val="left"/>
        <w:rPr>
          <w:sz w:val="28"/>
        </w:rPr>
      </w:pPr>
      <w:r>
        <w:rPr>
          <w:sz w:val="28"/>
        </w:rPr>
        <w:t>mid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len(arr)</w:t>
      </w:r>
      <w:r>
        <w:rPr>
          <w:spacing w:val="-5"/>
          <w:sz w:val="28"/>
        </w:rPr>
        <w:t xml:space="preserve"> </w:t>
      </w:r>
      <w:r>
        <w:rPr>
          <w:sz w:val="28"/>
        </w:rPr>
        <w:t>//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2</w:t>
      </w:r>
    </w:p>
    <w:p w14:paraId="1382E890">
      <w:pPr>
        <w:spacing w:before="189" w:line="369" w:lineRule="auto"/>
        <w:ind w:left="275" w:right="4856" w:firstLine="0"/>
        <w:jc w:val="left"/>
        <w:rPr>
          <w:sz w:val="28"/>
        </w:rPr>
      </w:pPr>
      <w:r>
        <w:rPr>
          <w:sz w:val="28"/>
        </w:rPr>
        <w:t>left_half = merge_sort(arr[:mid], key) right_half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>merge_sort(arr[mid:],</w:t>
      </w:r>
      <w:r>
        <w:rPr>
          <w:spacing w:val="-16"/>
          <w:sz w:val="28"/>
        </w:rPr>
        <w:t xml:space="preserve"> </w:t>
      </w:r>
      <w:r>
        <w:rPr>
          <w:sz w:val="28"/>
        </w:rPr>
        <w:t>key)</w:t>
      </w:r>
    </w:p>
    <w:p w14:paraId="75E6A296">
      <w:pPr>
        <w:pStyle w:val="5"/>
        <w:spacing w:before="191"/>
        <w:rPr>
          <w:sz w:val="28"/>
        </w:rPr>
      </w:pPr>
    </w:p>
    <w:p w14:paraId="113D142A">
      <w:pPr>
        <w:spacing w:before="1" w:line="369" w:lineRule="auto"/>
        <w:ind w:left="23" w:right="4856" w:firstLine="252"/>
        <w:jc w:val="left"/>
        <w:rPr>
          <w:sz w:val="28"/>
        </w:rPr>
      </w:pPr>
      <w:r>
        <w:rPr>
          <w:spacing w:val="-2"/>
          <w:sz w:val="28"/>
        </w:rPr>
        <w:t>return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merge(left_half,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right_half,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key) </w:t>
      </w:r>
      <w:r>
        <w:rPr>
          <w:sz w:val="28"/>
        </w:rPr>
        <w:t>def merge(left, right, key):</w:t>
      </w:r>
    </w:p>
    <w:p w14:paraId="0FE8B7B5">
      <w:pPr>
        <w:spacing w:before="3"/>
        <w:ind w:left="275" w:right="0" w:firstLine="0"/>
        <w:jc w:val="left"/>
        <w:rPr>
          <w:sz w:val="28"/>
        </w:rPr>
      </w:pPr>
      <w:r>
        <w:rPr>
          <w:sz w:val="28"/>
        </w:rPr>
        <w:t>merged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[]</w:t>
      </w:r>
    </w:p>
    <w:p w14:paraId="35C7F70E">
      <w:pPr>
        <w:spacing w:before="189"/>
        <w:ind w:left="275" w:right="0" w:firstLine="0"/>
        <w:jc w:val="left"/>
        <w:rPr>
          <w:sz w:val="28"/>
        </w:rPr>
      </w:pPr>
      <w:r>
        <w:rPr>
          <w:sz w:val="28"/>
        </w:rPr>
        <w:t>left_index</w:t>
      </w:r>
      <w:r>
        <w:rPr>
          <w:spacing w:val="-12"/>
          <w:sz w:val="28"/>
        </w:rPr>
        <w:t xml:space="preserve"> </w:t>
      </w:r>
      <w:r>
        <w:rPr>
          <w:sz w:val="28"/>
        </w:rPr>
        <w:t>=</w:t>
      </w:r>
      <w:r>
        <w:rPr>
          <w:spacing w:val="-13"/>
          <w:sz w:val="28"/>
        </w:rPr>
        <w:t xml:space="preserve"> </w:t>
      </w:r>
      <w:r>
        <w:rPr>
          <w:sz w:val="28"/>
        </w:rPr>
        <w:t>right_index</w:t>
      </w:r>
      <w:r>
        <w:rPr>
          <w:spacing w:val="-12"/>
          <w:sz w:val="28"/>
        </w:rPr>
        <w:t xml:space="preserve"> </w:t>
      </w:r>
      <w:r>
        <w:rPr>
          <w:sz w:val="28"/>
        </w:rPr>
        <w:t>=</w:t>
      </w:r>
      <w:r>
        <w:rPr>
          <w:spacing w:val="-13"/>
          <w:sz w:val="28"/>
        </w:rPr>
        <w:t xml:space="preserve"> </w:t>
      </w:r>
      <w:r>
        <w:rPr>
          <w:spacing w:val="-10"/>
          <w:sz w:val="28"/>
        </w:rPr>
        <w:t>0</w:t>
      </w:r>
    </w:p>
    <w:p w14:paraId="3E6D8E7D">
      <w:pPr>
        <w:pStyle w:val="5"/>
        <w:rPr>
          <w:sz w:val="28"/>
        </w:rPr>
      </w:pPr>
    </w:p>
    <w:p w14:paraId="0BAD1CA6">
      <w:pPr>
        <w:pStyle w:val="5"/>
        <w:spacing w:before="30"/>
        <w:rPr>
          <w:sz w:val="28"/>
        </w:rPr>
      </w:pPr>
    </w:p>
    <w:p w14:paraId="5F8511B6">
      <w:pPr>
        <w:spacing w:before="1" w:line="372" w:lineRule="auto"/>
        <w:ind w:left="527" w:right="3270" w:hanging="252"/>
        <w:jc w:val="left"/>
        <w:rPr>
          <w:sz w:val="28"/>
        </w:rPr>
      </w:pPr>
      <w:r>
        <w:rPr>
          <w:sz w:val="28"/>
        </w:rPr>
        <w:t>while</w:t>
      </w:r>
      <w:r>
        <w:rPr>
          <w:spacing w:val="-11"/>
          <w:sz w:val="28"/>
        </w:rPr>
        <w:t xml:space="preserve"> </w:t>
      </w:r>
      <w:r>
        <w:rPr>
          <w:sz w:val="28"/>
        </w:rPr>
        <w:t>left_index</w:t>
      </w:r>
      <w:r>
        <w:rPr>
          <w:spacing w:val="-9"/>
          <w:sz w:val="28"/>
        </w:rPr>
        <w:t xml:space="preserve"> </w:t>
      </w:r>
      <w:r>
        <w:rPr>
          <w:sz w:val="28"/>
        </w:rPr>
        <w:t>&lt;</w:t>
      </w:r>
      <w:r>
        <w:rPr>
          <w:spacing w:val="-11"/>
          <w:sz w:val="28"/>
        </w:rPr>
        <w:t xml:space="preserve"> </w:t>
      </w:r>
      <w:r>
        <w:rPr>
          <w:sz w:val="28"/>
        </w:rPr>
        <w:t>len(left)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right_index</w:t>
      </w:r>
      <w:r>
        <w:rPr>
          <w:spacing w:val="-9"/>
          <w:sz w:val="28"/>
        </w:rPr>
        <w:t xml:space="preserve"> </w:t>
      </w:r>
      <w:r>
        <w:rPr>
          <w:sz w:val="28"/>
        </w:rPr>
        <w:t>&lt;</w:t>
      </w:r>
      <w:r>
        <w:rPr>
          <w:spacing w:val="-11"/>
          <w:sz w:val="28"/>
        </w:rPr>
        <w:t xml:space="preserve"> </w:t>
      </w:r>
      <w:r>
        <w:rPr>
          <w:sz w:val="28"/>
        </w:rPr>
        <w:t>len(right): if key(left[left_index]) &lt; key(right[right_index]):</w:t>
      </w:r>
    </w:p>
    <w:p w14:paraId="7FD56122">
      <w:pPr>
        <w:spacing w:before="0" w:line="369" w:lineRule="auto"/>
        <w:ind w:left="781" w:right="4856" w:firstLine="0"/>
        <w:jc w:val="left"/>
        <w:rPr>
          <w:sz w:val="28"/>
        </w:rPr>
      </w:pPr>
      <w:r>
        <w:rPr>
          <w:spacing w:val="-2"/>
          <w:sz w:val="28"/>
        </w:rPr>
        <w:t xml:space="preserve">merged.append(left[left_index]) </w:t>
      </w:r>
      <w:r>
        <w:rPr>
          <w:sz w:val="28"/>
        </w:rPr>
        <w:t>left_index += 1</w:t>
      </w:r>
    </w:p>
    <w:p w14:paraId="451F1FC4">
      <w:pPr>
        <w:spacing w:before="5"/>
        <w:ind w:left="527" w:right="0" w:firstLine="0"/>
        <w:jc w:val="left"/>
        <w:rPr>
          <w:sz w:val="28"/>
        </w:rPr>
      </w:pPr>
      <w:r>
        <w:rPr>
          <w:spacing w:val="-2"/>
          <w:sz w:val="28"/>
        </w:rPr>
        <w:t>else:</w:t>
      </w:r>
    </w:p>
    <w:p w14:paraId="0BB8A781">
      <w:pPr>
        <w:spacing w:before="186" w:line="372" w:lineRule="auto"/>
        <w:ind w:left="781" w:right="4856" w:firstLine="0"/>
        <w:jc w:val="left"/>
        <w:rPr>
          <w:sz w:val="28"/>
        </w:rPr>
      </w:pPr>
      <w:r>
        <w:rPr>
          <w:spacing w:val="-2"/>
          <w:sz w:val="28"/>
        </w:rPr>
        <w:t xml:space="preserve">merged.append(right[right_index]) </w:t>
      </w:r>
      <w:r>
        <w:rPr>
          <w:sz w:val="28"/>
        </w:rPr>
        <w:t>right_index += 1</w:t>
      </w:r>
    </w:p>
    <w:p w14:paraId="40294331">
      <w:pPr>
        <w:pStyle w:val="5"/>
        <w:spacing w:before="185"/>
        <w:rPr>
          <w:sz w:val="28"/>
        </w:rPr>
      </w:pPr>
    </w:p>
    <w:p w14:paraId="52E667F0">
      <w:pPr>
        <w:spacing w:before="0" w:line="372" w:lineRule="auto"/>
        <w:ind w:left="275" w:right="5351" w:firstLine="0"/>
        <w:jc w:val="left"/>
        <w:rPr>
          <w:sz w:val="28"/>
        </w:rPr>
      </w:pPr>
      <w:r>
        <w:rPr>
          <w:spacing w:val="-2"/>
          <w:sz w:val="28"/>
        </w:rPr>
        <w:t>merged.extend(left[left_index:]) merged.extend(right[right_index:])</w:t>
      </w:r>
    </w:p>
    <w:p w14:paraId="48BA307C">
      <w:pPr>
        <w:spacing w:after="0" w:line="372" w:lineRule="auto"/>
        <w:jc w:val="left"/>
        <w:rPr>
          <w:sz w:val="28"/>
        </w:rPr>
        <w:sectPr>
          <w:pgSz w:w="11910" w:h="16840"/>
          <w:pgMar w:top="1400" w:right="708" w:bottom="280" w:left="1417" w:header="720" w:footer="720" w:gutter="0"/>
          <w:cols w:space="720" w:num="1"/>
        </w:sectPr>
      </w:pPr>
    </w:p>
    <w:p w14:paraId="240DEA7E">
      <w:pPr>
        <w:spacing w:before="29" w:line="372" w:lineRule="auto"/>
        <w:ind w:left="23" w:right="7841" w:firstLine="252"/>
        <w:jc w:val="left"/>
        <w:rPr>
          <w:sz w:val="28"/>
        </w:rPr>
      </w:pPr>
      <w:r>
        <w:rPr>
          <w:sz w:val="28"/>
        </w:rPr>
        <w:t>return</w:t>
      </w:r>
      <w:r>
        <w:rPr>
          <w:spacing w:val="-16"/>
          <w:sz w:val="28"/>
        </w:rPr>
        <w:t xml:space="preserve"> </w:t>
      </w:r>
      <w:r>
        <w:rPr>
          <w:sz w:val="28"/>
        </w:rPr>
        <w:t>merged # Test cases</w:t>
      </w:r>
    </w:p>
    <w:p w14:paraId="46CCA4B9">
      <w:pPr>
        <w:spacing w:before="0" w:line="341" w:lineRule="exact"/>
        <w:ind w:left="23" w:right="0" w:firstLine="0"/>
        <w:jc w:val="left"/>
        <w:rPr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_name_</w:t>
      </w:r>
      <w:r>
        <w:rPr>
          <w:spacing w:val="-6"/>
          <w:sz w:val="28"/>
        </w:rPr>
        <w:t xml:space="preserve"> </w:t>
      </w:r>
      <w:r>
        <w:rPr>
          <w:sz w:val="28"/>
        </w:rPr>
        <w:t>==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"_main_":</w:t>
      </w:r>
    </w:p>
    <w:p w14:paraId="267B6BD0">
      <w:pPr>
        <w:spacing w:before="187"/>
        <w:ind w:left="275" w:right="0" w:firstLine="0"/>
        <w:jc w:val="left"/>
        <w:rPr>
          <w:sz w:val="28"/>
        </w:rPr>
      </w:pPr>
      <w:r>
        <w:rPr>
          <w:sz w:val="28"/>
        </w:rPr>
        <w:t>platform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HealthcarePlatform()</w:t>
      </w:r>
    </w:p>
    <w:p w14:paraId="53B017F0">
      <w:pPr>
        <w:spacing w:before="191" w:line="256" w:lineRule="auto"/>
        <w:ind w:left="23" w:right="735" w:firstLine="252"/>
        <w:jc w:val="left"/>
        <w:rPr>
          <w:sz w:val="28"/>
        </w:rPr>
      </w:pPr>
      <w:r>
        <w:rPr>
          <w:sz w:val="28"/>
        </w:rPr>
        <w:t>platform.add_appointment(Appointment(1,</w:t>
      </w:r>
      <w:r>
        <w:rPr>
          <w:spacing w:val="-16"/>
          <w:sz w:val="28"/>
        </w:rPr>
        <w:t xml:space="preserve"> </w:t>
      </w:r>
      <w:r>
        <w:rPr>
          <w:sz w:val="28"/>
        </w:rPr>
        <w:t>"Alice",</w:t>
      </w:r>
      <w:r>
        <w:rPr>
          <w:spacing w:val="-16"/>
          <w:sz w:val="28"/>
        </w:rPr>
        <w:t xml:space="preserve"> </w:t>
      </w:r>
      <w:r>
        <w:rPr>
          <w:sz w:val="28"/>
        </w:rPr>
        <w:t>"Dr.</w:t>
      </w:r>
      <w:r>
        <w:rPr>
          <w:spacing w:val="-16"/>
          <w:sz w:val="28"/>
        </w:rPr>
        <w:t xml:space="preserve"> </w:t>
      </w:r>
      <w:r>
        <w:rPr>
          <w:sz w:val="28"/>
        </w:rPr>
        <w:t>Smith",</w:t>
      </w:r>
      <w:r>
        <w:rPr>
          <w:spacing w:val="-16"/>
          <w:sz w:val="28"/>
        </w:rPr>
        <w:t xml:space="preserve"> </w:t>
      </w:r>
      <w:r>
        <w:rPr>
          <w:sz w:val="28"/>
        </w:rPr>
        <w:t>"2023-10-01 10:00", 100))</w:t>
      </w:r>
    </w:p>
    <w:p w14:paraId="4FA0CE29">
      <w:pPr>
        <w:spacing w:before="166" w:line="256" w:lineRule="auto"/>
        <w:ind w:left="23" w:right="860" w:firstLine="252"/>
        <w:jc w:val="left"/>
        <w:rPr>
          <w:sz w:val="28"/>
        </w:rPr>
      </w:pPr>
      <w:r>
        <w:rPr>
          <w:sz w:val="28"/>
        </w:rPr>
        <w:t>platform.add_appointment(Appointment(2,</w:t>
      </w:r>
      <w:r>
        <w:rPr>
          <w:spacing w:val="-16"/>
          <w:sz w:val="28"/>
        </w:rPr>
        <w:t xml:space="preserve"> </w:t>
      </w:r>
      <w:r>
        <w:rPr>
          <w:sz w:val="28"/>
        </w:rPr>
        <w:t>"Bob",</w:t>
      </w:r>
      <w:r>
        <w:rPr>
          <w:spacing w:val="-16"/>
          <w:sz w:val="28"/>
        </w:rPr>
        <w:t xml:space="preserve"> </w:t>
      </w:r>
      <w:r>
        <w:rPr>
          <w:sz w:val="28"/>
        </w:rPr>
        <w:t>"Dr.</w:t>
      </w:r>
      <w:r>
        <w:rPr>
          <w:spacing w:val="-16"/>
          <w:sz w:val="28"/>
        </w:rPr>
        <w:t xml:space="preserve"> </w:t>
      </w:r>
      <w:r>
        <w:rPr>
          <w:sz w:val="28"/>
        </w:rPr>
        <w:t>Jones",</w:t>
      </w:r>
      <w:r>
        <w:rPr>
          <w:spacing w:val="-16"/>
          <w:sz w:val="28"/>
        </w:rPr>
        <w:t xml:space="preserve"> </w:t>
      </w:r>
      <w:r>
        <w:rPr>
          <w:sz w:val="28"/>
        </w:rPr>
        <w:t>"2023-10-01 11:00", 150))</w:t>
      </w:r>
    </w:p>
    <w:p w14:paraId="6F016DD8">
      <w:pPr>
        <w:spacing w:before="167" w:line="256" w:lineRule="auto"/>
        <w:ind w:left="23" w:right="1062" w:firstLine="252"/>
        <w:jc w:val="left"/>
        <w:rPr>
          <w:sz w:val="28"/>
        </w:rPr>
      </w:pPr>
      <w:r>
        <w:rPr>
          <w:sz w:val="28"/>
        </w:rPr>
        <w:t>platform.add_appointment(Appointment(3,</w:t>
      </w:r>
      <w:r>
        <w:rPr>
          <w:spacing w:val="-16"/>
          <w:sz w:val="28"/>
        </w:rPr>
        <w:t xml:space="preserve"> </w:t>
      </w:r>
      <w:r>
        <w:rPr>
          <w:sz w:val="28"/>
        </w:rPr>
        <w:t>"Charlie",</w:t>
      </w:r>
      <w:r>
        <w:rPr>
          <w:spacing w:val="-16"/>
          <w:sz w:val="28"/>
        </w:rPr>
        <w:t xml:space="preserve"> </w:t>
      </w:r>
      <w:r>
        <w:rPr>
          <w:sz w:val="28"/>
        </w:rPr>
        <w:t>"Dr.</w:t>
      </w:r>
      <w:r>
        <w:rPr>
          <w:spacing w:val="-16"/>
          <w:sz w:val="28"/>
        </w:rPr>
        <w:t xml:space="preserve"> </w:t>
      </w:r>
      <w:r>
        <w:rPr>
          <w:sz w:val="28"/>
        </w:rPr>
        <w:t>Brown",</w:t>
      </w:r>
      <w:r>
        <w:rPr>
          <w:spacing w:val="-16"/>
          <w:sz w:val="28"/>
        </w:rPr>
        <w:t xml:space="preserve"> </w:t>
      </w:r>
      <w:r>
        <w:rPr>
          <w:sz w:val="28"/>
        </w:rPr>
        <w:t>"2023- 10-01 09:00", 120))</w:t>
      </w:r>
    </w:p>
    <w:p w14:paraId="274E9788">
      <w:pPr>
        <w:pStyle w:val="5"/>
        <w:rPr>
          <w:sz w:val="28"/>
        </w:rPr>
      </w:pPr>
    </w:p>
    <w:p w14:paraId="735DF109">
      <w:pPr>
        <w:pStyle w:val="5"/>
        <w:spacing w:before="8"/>
        <w:rPr>
          <w:sz w:val="28"/>
        </w:rPr>
      </w:pPr>
    </w:p>
    <w:p w14:paraId="13CD260A">
      <w:pPr>
        <w:spacing w:before="0"/>
        <w:ind w:left="275" w:right="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6"/>
          <w:sz w:val="28"/>
        </w:rPr>
        <w:t xml:space="preserve"> </w:t>
      </w:r>
      <w:r>
        <w:rPr>
          <w:sz w:val="28"/>
        </w:rPr>
        <w:t>Search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appointment</w:t>
      </w:r>
    </w:p>
    <w:p w14:paraId="014729C7">
      <w:pPr>
        <w:spacing w:before="188"/>
        <w:ind w:left="275" w:right="0" w:firstLine="0"/>
        <w:jc w:val="left"/>
        <w:rPr>
          <w:sz w:val="28"/>
        </w:rPr>
      </w:pPr>
      <w:r>
        <w:rPr>
          <w:sz w:val="28"/>
        </w:rPr>
        <w:t>appointment</w:t>
      </w:r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platform.search_appointment_by_id(2)</w:t>
      </w:r>
    </w:p>
    <w:p w14:paraId="28CF5C8A">
      <w:pPr>
        <w:spacing w:before="189" w:line="259" w:lineRule="auto"/>
        <w:ind w:left="23" w:right="0" w:firstLine="252"/>
        <w:jc w:val="left"/>
        <w:rPr>
          <w:sz w:val="28"/>
        </w:rPr>
      </w:pPr>
      <w:r>
        <w:rPr>
          <w:sz w:val="28"/>
        </w:rPr>
        <w:t>print(f"Search</w:t>
      </w:r>
      <w:r>
        <w:rPr>
          <w:spacing w:val="-12"/>
          <w:sz w:val="28"/>
        </w:rPr>
        <w:t xml:space="preserve"> </w:t>
      </w:r>
      <w:r>
        <w:rPr>
          <w:sz w:val="28"/>
        </w:rPr>
        <w:t>result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11"/>
          <w:sz w:val="28"/>
        </w:rPr>
        <w:t xml:space="preserve"> </w:t>
      </w:r>
      <w:r>
        <w:rPr>
          <w:sz w:val="28"/>
        </w:rPr>
        <w:t>ID</w:t>
      </w:r>
      <w:r>
        <w:rPr>
          <w:spacing w:val="-8"/>
          <w:sz w:val="28"/>
        </w:rPr>
        <w:t xml:space="preserve"> </w:t>
      </w:r>
      <w:r>
        <w:rPr>
          <w:sz w:val="28"/>
        </w:rPr>
        <w:t>2:</w:t>
      </w:r>
      <w:r>
        <w:rPr>
          <w:spacing w:val="-12"/>
          <w:sz w:val="28"/>
        </w:rPr>
        <w:t xml:space="preserve"> </w:t>
      </w:r>
      <w:r>
        <w:rPr>
          <w:sz w:val="28"/>
        </w:rPr>
        <w:t>{appointment.patient_name</w:t>
      </w:r>
      <w:r>
        <w:rPr>
          <w:spacing w:val="-11"/>
          <w:sz w:val="28"/>
        </w:rPr>
        <w:t xml:space="preserve"> </w:t>
      </w:r>
      <w:r>
        <w:rPr>
          <w:sz w:val="28"/>
        </w:rPr>
        <w:t>if appointment else 'Not found'}")</w:t>
      </w:r>
    </w:p>
    <w:p w14:paraId="09CE6332">
      <w:pPr>
        <w:pStyle w:val="5"/>
        <w:rPr>
          <w:sz w:val="28"/>
        </w:rPr>
      </w:pPr>
    </w:p>
    <w:p w14:paraId="2F35C674">
      <w:pPr>
        <w:pStyle w:val="5"/>
        <w:spacing w:before="2"/>
        <w:rPr>
          <w:sz w:val="28"/>
        </w:rPr>
      </w:pPr>
    </w:p>
    <w:p w14:paraId="32A13A30">
      <w:pPr>
        <w:spacing w:before="0"/>
        <w:ind w:left="275" w:right="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7"/>
          <w:sz w:val="28"/>
        </w:rPr>
        <w:t xml:space="preserve"> </w:t>
      </w:r>
      <w:r>
        <w:rPr>
          <w:sz w:val="28"/>
        </w:rPr>
        <w:t>Sort</w:t>
      </w:r>
      <w:r>
        <w:rPr>
          <w:spacing w:val="-5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time</w:t>
      </w:r>
    </w:p>
    <w:p w14:paraId="28182C04">
      <w:pPr>
        <w:spacing w:before="188" w:line="369" w:lineRule="auto"/>
        <w:ind w:left="275" w:right="4856" w:firstLine="0"/>
        <w:jc w:val="left"/>
        <w:rPr>
          <w:sz w:val="28"/>
        </w:rPr>
      </w:pPr>
      <w:r>
        <w:rPr>
          <w:spacing w:val="-2"/>
          <w:sz w:val="28"/>
        </w:rPr>
        <w:t xml:space="preserve">platform.sort_appointments_by_time() </w:t>
      </w:r>
      <w:r>
        <w:rPr>
          <w:sz w:val="28"/>
        </w:rPr>
        <w:t>print("Appointments sorted by time:") for appt in platform.appointments:</w:t>
      </w:r>
    </w:p>
    <w:p w14:paraId="1BC89349">
      <w:pPr>
        <w:spacing w:before="8"/>
        <w:ind w:left="527" w:right="0" w:firstLine="0"/>
        <w:jc w:val="left"/>
        <w:rPr>
          <w:sz w:val="28"/>
        </w:rPr>
      </w:pPr>
      <w:r>
        <w:rPr>
          <w:spacing w:val="-2"/>
          <w:sz w:val="28"/>
        </w:rPr>
        <w:t>print(f"{appt.patient_name}</w:t>
      </w:r>
      <w:r>
        <w:rPr>
          <w:spacing w:val="11"/>
          <w:sz w:val="28"/>
        </w:rPr>
        <w:t xml:space="preserve"> </w:t>
      </w:r>
      <w:r>
        <w:rPr>
          <w:spacing w:val="-2"/>
          <w:sz w:val="28"/>
        </w:rPr>
        <w:t>-</w:t>
      </w:r>
      <w:r>
        <w:rPr>
          <w:spacing w:val="10"/>
          <w:sz w:val="28"/>
        </w:rPr>
        <w:t xml:space="preserve"> </w:t>
      </w:r>
      <w:r>
        <w:rPr>
          <w:spacing w:val="-2"/>
          <w:sz w:val="28"/>
        </w:rPr>
        <w:t>{appt.appointment_time}")</w:t>
      </w:r>
    </w:p>
    <w:p w14:paraId="7D827202">
      <w:pPr>
        <w:pStyle w:val="5"/>
        <w:rPr>
          <w:sz w:val="28"/>
        </w:rPr>
      </w:pPr>
    </w:p>
    <w:p w14:paraId="1B0208D1">
      <w:pPr>
        <w:pStyle w:val="5"/>
        <w:spacing w:before="33"/>
        <w:rPr>
          <w:sz w:val="28"/>
        </w:rPr>
      </w:pPr>
    </w:p>
    <w:p w14:paraId="1A29DD3A">
      <w:pPr>
        <w:spacing w:before="0"/>
        <w:ind w:left="275" w:right="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7"/>
          <w:sz w:val="28"/>
        </w:rPr>
        <w:t xml:space="preserve"> </w:t>
      </w:r>
      <w:r>
        <w:rPr>
          <w:sz w:val="28"/>
        </w:rPr>
        <w:t>Sort</w:t>
      </w:r>
      <w:r>
        <w:rPr>
          <w:spacing w:val="-5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fee</w:t>
      </w:r>
    </w:p>
    <w:p w14:paraId="73654B4C">
      <w:pPr>
        <w:spacing w:before="186" w:line="372" w:lineRule="auto"/>
        <w:ind w:left="275" w:right="3579" w:firstLine="0"/>
        <w:jc w:val="left"/>
        <w:rPr>
          <w:sz w:val="28"/>
        </w:rPr>
      </w:pPr>
      <w:r>
        <w:rPr>
          <w:spacing w:val="-2"/>
          <w:sz w:val="28"/>
        </w:rPr>
        <w:t xml:space="preserve">platform.sort_appointments_by_fee() </w:t>
      </w:r>
      <w:r>
        <w:rPr>
          <w:sz w:val="28"/>
        </w:rPr>
        <w:t>print("Appointments</w:t>
      </w:r>
      <w:r>
        <w:rPr>
          <w:spacing w:val="-16"/>
          <w:sz w:val="28"/>
        </w:rPr>
        <w:t xml:space="preserve"> </w:t>
      </w:r>
      <w:r>
        <w:rPr>
          <w:sz w:val="28"/>
        </w:rPr>
        <w:t>sorted</w:t>
      </w:r>
      <w:r>
        <w:rPr>
          <w:spacing w:val="-16"/>
          <w:sz w:val="28"/>
        </w:rPr>
        <w:t xml:space="preserve"> </w:t>
      </w:r>
      <w:r>
        <w:rPr>
          <w:sz w:val="28"/>
        </w:rPr>
        <w:t>by</w:t>
      </w:r>
      <w:r>
        <w:rPr>
          <w:spacing w:val="-15"/>
          <w:sz w:val="28"/>
        </w:rPr>
        <w:t xml:space="preserve"> </w:t>
      </w:r>
      <w:r>
        <w:rPr>
          <w:sz w:val="28"/>
        </w:rPr>
        <w:t>consultation</w:t>
      </w:r>
      <w:r>
        <w:rPr>
          <w:spacing w:val="-16"/>
          <w:sz w:val="28"/>
        </w:rPr>
        <w:t xml:space="preserve"> </w:t>
      </w:r>
      <w:r>
        <w:rPr>
          <w:sz w:val="28"/>
        </w:rPr>
        <w:t>fee:") for appt in platform.appointments:</w:t>
      </w:r>
    </w:p>
    <w:p w14:paraId="14093016">
      <w:pPr>
        <w:spacing w:after="0" w:line="372" w:lineRule="auto"/>
        <w:jc w:val="left"/>
        <w:rPr>
          <w:sz w:val="28"/>
        </w:rPr>
        <w:sectPr>
          <w:pgSz w:w="11910" w:h="16840"/>
          <w:pgMar w:top="1920" w:right="708" w:bottom="280" w:left="1417" w:header="720" w:footer="720" w:gutter="0"/>
          <w:cols w:space="720" w:num="1"/>
        </w:sectPr>
      </w:pPr>
    </w:p>
    <w:p w14:paraId="2BE429DC">
      <w:pPr>
        <w:spacing w:before="21"/>
        <w:ind w:left="527" w:right="0" w:firstLine="0"/>
        <w:jc w:val="left"/>
        <w:rPr>
          <w:sz w:val="28"/>
        </w:rPr>
      </w:pPr>
      <w:r>
        <w:rPr>
          <w:spacing w:val="-2"/>
          <w:sz w:val="28"/>
        </w:rPr>
        <w:t>print(f"{appt.patient_name}</w:t>
      </w:r>
      <w:r>
        <w:rPr>
          <w:spacing w:val="11"/>
          <w:sz w:val="28"/>
        </w:rPr>
        <w:t xml:space="preserve"> </w:t>
      </w:r>
      <w:r>
        <w:rPr>
          <w:spacing w:val="-2"/>
          <w:sz w:val="28"/>
        </w:rPr>
        <w:t>-</w:t>
      </w:r>
      <w:r>
        <w:rPr>
          <w:spacing w:val="10"/>
          <w:sz w:val="28"/>
        </w:rPr>
        <w:t xml:space="preserve"> </w:t>
      </w:r>
      <w:r>
        <w:rPr>
          <w:spacing w:val="-2"/>
          <w:sz w:val="28"/>
        </w:rPr>
        <w:t>{appt.consultation_fee}")</w:t>
      </w:r>
    </w:p>
    <w:p w14:paraId="0C1C1661">
      <w:pPr>
        <w:pStyle w:val="2"/>
        <w:spacing w:before="187"/>
      </w:pPr>
      <w:r>
        <w:rPr>
          <w:spacing w:val="-2"/>
        </w:rPr>
        <w:t>#OUTPUT</w:t>
      </w:r>
    </w:p>
    <w:p w14:paraId="57214CB7">
      <w:pPr>
        <w:pStyle w:val="5"/>
        <w:spacing w:before="5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119380</wp:posOffset>
            </wp:positionV>
            <wp:extent cx="5554345" cy="195262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4651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B159C">
      <w:pPr>
        <w:spacing w:before="197" w:line="369" w:lineRule="auto"/>
        <w:ind w:left="23" w:right="3270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Description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#4: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Railway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Ticket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Reservation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 xml:space="preserve">System </w:t>
      </w:r>
      <w:r>
        <w:rPr>
          <w:b/>
          <w:spacing w:val="-2"/>
          <w:sz w:val="28"/>
        </w:rPr>
        <w:t>Scenario</w:t>
      </w:r>
    </w:p>
    <w:p w14:paraId="6B33B88D">
      <w:pPr>
        <w:spacing w:before="3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railway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reservation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stores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booking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such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ticket</w:t>
      </w:r>
    </w:p>
    <w:p w14:paraId="45AA6128">
      <w:pPr>
        <w:spacing w:before="189" w:line="369" w:lineRule="auto"/>
        <w:ind w:left="23" w:right="1393" w:firstLine="0"/>
        <w:jc w:val="left"/>
        <w:rPr>
          <w:b/>
          <w:sz w:val="28"/>
        </w:rPr>
      </w:pPr>
      <w:r>
        <w:rPr>
          <w:b/>
          <w:sz w:val="28"/>
        </w:rPr>
        <w:t>ID,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passenger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name,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train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number,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seat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number,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travel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date.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The system must:</w:t>
      </w:r>
    </w:p>
    <w:p w14:paraId="09C81DDC">
      <w:pPr>
        <w:pStyle w:val="8"/>
        <w:numPr>
          <w:ilvl w:val="0"/>
          <w:numId w:val="7"/>
        </w:numPr>
        <w:tabs>
          <w:tab w:val="left" w:pos="299"/>
        </w:tabs>
        <w:spacing w:before="5" w:after="0" w:line="240" w:lineRule="auto"/>
        <w:ind w:left="299" w:right="0" w:hanging="276"/>
        <w:jc w:val="left"/>
        <w:rPr>
          <w:b/>
          <w:sz w:val="28"/>
        </w:rPr>
      </w:pPr>
      <w:r>
        <w:rPr>
          <w:b/>
          <w:sz w:val="28"/>
        </w:rPr>
        <w:t>Search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tickets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ticket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8"/>
        </w:rPr>
        <w:t>ID.</w:t>
      </w:r>
    </w:p>
    <w:p w14:paraId="06B2552B">
      <w:pPr>
        <w:pStyle w:val="8"/>
        <w:numPr>
          <w:ilvl w:val="0"/>
          <w:numId w:val="7"/>
        </w:numPr>
        <w:tabs>
          <w:tab w:val="left" w:pos="299"/>
        </w:tabs>
        <w:spacing w:before="187" w:after="0" w:line="369" w:lineRule="auto"/>
        <w:ind w:left="23" w:right="3557" w:firstLine="0"/>
        <w:jc w:val="left"/>
        <w:rPr>
          <w:b/>
          <w:sz w:val="28"/>
        </w:rPr>
      </w:pPr>
      <w:r>
        <w:rPr>
          <w:b/>
          <w:sz w:val="28"/>
        </w:rPr>
        <w:t>Sort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bookings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travel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seat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number. Student Task</w:t>
      </w:r>
    </w:p>
    <w:p w14:paraId="44C940DF">
      <w:pPr>
        <w:pStyle w:val="8"/>
        <w:numPr>
          <w:ilvl w:val="1"/>
          <w:numId w:val="7"/>
        </w:numPr>
        <w:tabs>
          <w:tab w:val="left" w:pos="224"/>
        </w:tabs>
        <w:spacing w:before="6" w:after="0" w:line="240" w:lineRule="auto"/>
        <w:ind w:left="224" w:right="0" w:hanging="201"/>
        <w:jc w:val="left"/>
        <w:rPr>
          <w:b/>
          <w:sz w:val="28"/>
        </w:rPr>
      </w:pPr>
      <w:r>
        <w:rPr>
          <w:b/>
          <w:sz w:val="28"/>
        </w:rPr>
        <w:t>Identify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efficient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assistance.</w:t>
      </w:r>
    </w:p>
    <w:p w14:paraId="6C3EA97A">
      <w:pPr>
        <w:pStyle w:val="8"/>
        <w:numPr>
          <w:ilvl w:val="1"/>
          <w:numId w:val="7"/>
        </w:numPr>
        <w:tabs>
          <w:tab w:val="left" w:pos="224"/>
        </w:tabs>
        <w:spacing w:before="186" w:after="0" w:line="240" w:lineRule="auto"/>
        <w:ind w:left="224" w:right="0" w:hanging="201"/>
        <w:jc w:val="left"/>
        <w:rPr>
          <w:b/>
          <w:sz w:val="28"/>
        </w:rPr>
      </w:pPr>
      <w:r>
        <w:rPr>
          <w:b/>
          <w:sz w:val="28"/>
        </w:rPr>
        <w:t>Justify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algorithm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choices.</w:t>
      </w:r>
    </w:p>
    <w:p w14:paraId="0143389F">
      <w:pPr>
        <w:pStyle w:val="8"/>
        <w:numPr>
          <w:ilvl w:val="1"/>
          <w:numId w:val="7"/>
        </w:numPr>
        <w:tabs>
          <w:tab w:val="left" w:pos="224"/>
        </w:tabs>
        <w:spacing w:before="186" w:after="0" w:line="372" w:lineRule="auto"/>
        <w:ind w:left="23" w:right="4480" w:firstLine="0"/>
        <w:jc w:val="left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searching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Python. </w:t>
      </w:r>
      <w:r>
        <w:rPr>
          <w:b/>
          <w:spacing w:val="-2"/>
          <w:sz w:val="28"/>
        </w:rPr>
        <w:t>#PROMPT</w:t>
      </w:r>
    </w:p>
    <w:p w14:paraId="0E2C8296">
      <w:pPr>
        <w:spacing w:before="0" w:line="259" w:lineRule="auto"/>
        <w:ind w:left="23" w:right="957" w:firstLine="0"/>
        <w:jc w:val="left"/>
        <w:rPr>
          <w:sz w:val="22"/>
        </w:rPr>
      </w:pPr>
      <w:r>
        <w:rPr>
          <w:sz w:val="22"/>
        </w:rPr>
        <w:t>"""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railway</w:t>
      </w:r>
      <w:r>
        <w:rPr>
          <w:spacing w:val="-9"/>
          <w:sz w:val="22"/>
        </w:rPr>
        <w:t xml:space="preserve"> </w:t>
      </w:r>
      <w:r>
        <w:rPr>
          <w:sz w:val="22"/>
        </w:rPr>
        <w:t>reservation</w:t>
      </w:r>
      <w:r>
        <w:rPr>
          <w:spacing w:val="-7"/>
          <w:sz w:val="22"/>
        </w:rPr>
        <w:t xml:space="preserve"> </w:t>
      </w:r>
      <w:r>
        <w:rPr>
          <w:sz w:val="22"/>
        </w:rPr>
        <w:t>system</w:t>
      </w:r>
      <w:r>
        <w:rPr>
          <w:spacing w:val="-8"/>
          <w:sz w:val="22"/>
        </w:rPr>
        <w:t xml:space="preserve"> </w:t>
      </w:r>
      <w:r>
        <w:rPr>
          <w:sz w:val="22"/>
        </w:rPr>
        <w:t>stores</w:t>
      </w:r>
      <w:r>
        <w:rPr>
          <w:spacing w:val="-6"/>
          <w:sz w:val="22"/>
        </w:rPr>
        <w:t xml:space="preserve"> </w:t>
      </w:r>
      <w:r>
        <w:rPr>
          <w:sz w:val="22"/>
        </w:rPr>
        <w:t>booking</w:t>
      </w:r>
      <w:r>
        <w:rPr>
          <w:spacing w:val="-8"/>
          <w:sz w:val="22"/>
        </w:rPr>
        <w:t xml:space="preserve"> </w:t>
      </w:r>
      <w:r>
        <w:rPr>
          <w:sz w:val="22"/>
        </w:rPr>
        <w:t>details</w:t>
      </w:r>
      <w:r>
        <w:rPr>
          <w:spacing w:val="-9"/>
          <w:sz w:val="22"/>
        </w:rPr>
        <w:t xml:space="preserve"> </w:t>
      </w:r>
      <w:r>
        <w:rPr>
          <w:sz w:val="22"/>
        </w:rPr>
        <w:t>such</w:t>
      </w:r>
      <w:r>
        <w:rPr>
          <w:spacing w:val="-8"/>
          <w:sz w:val="22"/>
        </w:rPr>
        <w:t xml:space="preserve"> </w:t>
      </w:r>
      <w:r>
        <w:rPr>
          <w:sz w:val="22"/>
        </w:rPr>
        <w:t>as</w:t>
      </w:r>
      <w:r>
        <w:rPr>
          <w:spacing w:val="-7"/>
          <w:sz w:val="22"/>
        </w:rPr>
        <w:t xml:space="preserve"> </w:t>
      </w:r>
      <w:r>
        <w:rPr>
          <w:sz w:val="22"/>
        </w:rPr>
        <w:t>ticket</w:t>
      </w:r>
      <w:r>
        <w:rPr>
          <w:spacing w:val="-7"/>
          <w:sz w:val="22"/>
        </w:rPr>
        <w:t xml:space="preserve"> </w:t>
      </w:r>
      <w:r>
        <w:rPr>
          <w:sz w:val="22"/>
        </w:rPr>
        <w:t>ID,</w:t>
      </w:r>
      <w:r>
        <w:rPr>
          <w:spacing w:val="-7"/>
          <w:sz w:val="22"/>
        </w:rPr>
        <w:t xml:space="preserve"> </w:t>
      </w:r>
      <w:r>
        <w:rPr>
          <w:sz w:val="22"/>
        </w:rPr>
        <w:t>passenger</w:t>
      </w:r>
      <w:r>
        <w:rPr>
          <w:spacing w:val="-7"/>
          <w:sz w:val="22"/>
        </w:rPr>
        <w:t xml:space="preserve"> </w:t>
      </w:r>
      <w:r>
        <w:rPr>
          <w:sz w:val="22"/>
        </w:rPr>
        <w:t>name,</w:t>
      </w:r>
      <w:r>
        <w:rPr>
          <w:spacing w:val="-7"/>
          <w:sz w:val="22"/>
        </w:rPr>
        <w:t xml:space="preserve"> </w:t>
      </w:r>
      <w:r>
        <w:rPr>
          <w:sz w:val="22"/>
        </w:rPr>
        <w:t>train number, seat number, and travel date. The</w:t>
      </w:r>
    </w:p>
    <w:p w14:paraId="3A502035">
      <w:pPr>
        <w:spacing w:before="158"/>
        <w:ind w:left="23" w:right="0" w:firstLine="0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9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python</w:t>
      </w:r>
      <w:r>
        <w:rPr>
          <w:spacing w:val="-7"/>
          <w:sz w:val="22"/>
        </w:rPr>
        <w:t xml:space="preserve"> </w:t>
      </w:r>
      <w:r>
        <w:rPr>
          <w:sz w:val="22"/>
        </w:rPr>
        <w:t>function</w:t>
      </w:r>
      <w:r>
        <w:rPr>
          <w:spacing w:val="-8"/>
          <w:sz w:val="22"/>
        </w:rPr>
        <w:t xml:space="preserve"> </w:t>
      </w:r>
      <w:r>
        <w:rPr>
          <w:sz w:val="22"/>
        </w:rPr>
        <w:t>that</w:t>
      </w:r>
      <w:r>
        <w:rPr>
          <w:spacing w:val="-7"/>
          <w:sz w:val="22"/>
        </w:rPr>
        <w:t xml:space="preserve"> </w:t>
      </w:r>
      <w:r>
        <w:rPr>
          <w:sz w:val="22"/>
        </w:rPr>
        <w:t>allows</w:t>
      </w:r>
      <w:r>
        <w:rPr>
          <w:spacing w:val="-6"/>
          <w:sz w:val="22"/>
        </w:rPr>
        <w:t xml:space="preserve"> </w:t>
      </w:r>
      <w:r>
        <w:rPr>
          <w:sz w:val="22"/>
        </w:rPr>
        <w:t>users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perform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following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operations:</w:t>
      </w:r>
    </w:p>
    <w:p w14:paraId="479674A9">
      <w:pPr>
        <w:pStyle w:val="8"/>
        <w:numPr>
          <w:ilvl w:val="0"/>
          <w:numId w:val="8"/>
        </w:numPr>
        <w:tabs>
          <w:tab w:val="left" w:pos="240"/>
        </w:tabs>
        <w:spacing w:before="183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Search</w:t>
      </w:r>
      <w:r>
        <w:rPr>
          <w:spacing w:val="-11"/>
          <w:sz w:val="22"/>
        </w:rPr>
        <w:t xml:space="preserve"> </w:t>
      </w:r>
      <w:r>
        <w:rPr>
          <w:sz w:val="22"/>
        </w:rPr>
        <w:t>tickets</w:t>
      </w:r>
      <w:r>
        <w:rPr>
          <w:spacing w:val="-11"/>
          <w:sz w:val="22"/>
        </w:rPr>
        <w:t xml:space="preserve"> </w:t>
      </w:r>
      <w:r>
        <w:rPr>
          <w:sz w:val="22"/>
        </w:rPr>
        <w:t>using</w:t>
      </w:r>
      <w:r>
        <w:rPr>
          <w:spacing w:val="-11"/>
          <w:sz w:val="22"/>
        </w:rPr>
        <w:t xml:space="preserve"> </w:t>
      </w:r>
      <w:r>
        <w:rPr>
          <w:sz w:val="22"/>
        </w:rPr>
        <w:t>ticket</w:t>
      </w:r>
      <w:r>
        <w:rPr>
          <w:spacing w:val="-11"/>
          <w:sz w:val="22"/>
        </w:rPr>
        <w:t xml:space="preserve"> </w:t>
      </w:r>
      <w:r>
        <w:rPr>
          <w:spacing w:val="-5"/>
          <w:sz w:val="22"/>
        </w:rPr>
        <w:t>ID.</w:t>
      </w:r>
    </w:p>
    <w:p w14:paraId="48CB1BDA">
      <w:pPr>
        <w:pStyle w:val="8"/>
        <w:numPr>
          <w:ilvl w:val="0"/>
          <w:numId w:val="8"/>
        </w:numPr>
        <w:tabs>
          <w:tab w:val="left" w:pos="240"/>
        </w:tabs>
        <w:spacing w:before="180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Sort</w:t>
      </w:r>
      <w:r>
        <w:rPr>
          <w:spacing w:val="-7"/>
          <w:sz w:val="22"/>
        </w:rPr>
        <w:t xml:space="preserve"> </w:t>
      </w:r>
      <w:r>
        <w:rPr>
          <w:sz w:val="22"/>
        </w:rPr>
        <w:t>bookings</w:t>
      </w:r>
      <w:r>
        <w:rPr>
          <w:spacing w:val="-5"/>
          <w:sz w:val="22"/>
        </w:rPr>
        <w:t xml:space="preserve"> </w:t>
      </w:r>
      <w:r>
        <w:rPr>
          <w:sz w:val="22"/>
        </w:rPr>
        <w:t>based</w:t>
      </w:r>
      <w:r>
        <w:rPr>
          <w:spacing w:val="-7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z w:val="22"/>
        </w:rPr>
        <w:t>travel</w:t>
      </w:r>
      <w:r>
        <w:rPr>
          <w:spacing w:val="-7"/>
          <w:sz w:val="22"/>
        </w:rPr>
        <w:t xml:space="preserve"> </w:t>
      </w:r>
      <w:r>
        <w:rPr>
          <w:sz w:val="22"/>
        </w:rPr>
        <w:t>date</w:t>
      </w:r>
      <w:r>
        <w:rPr>
          <w:spacing w:val="-7"/>
          <w:sz w:val="22"/>
        </w:rPr>
        <w:t xml:space="preserve"> </w:t>
      </w:r>
      <w:r>
        <w:rPr>
          <w:sz w:val="22"/>
        </w:rPr>
        <w:t>or</w:t>
      </w:r>
      <w:r>
        <w:rPr>
          <w:spacing w:val="-5"/>
          <w:sz w:val="22"/>
        </w:rPr>
        <w:t xml:space="preserve"> </w:t>
      </w:r>
      <w:r>
        <w:rPr>
          <w:sz w:val="22"/>
        </w:rPr>
        <w:t>seat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number.</w:t>
      </w:r>
    </w:p>
    <w:p w14:paraId="2E4B783B">
      <w:pPr>
        <w:spacing w:before="180"/>
        <w:ind w:left="23" w:right="0" w:firstLine="0"/>
        <w:jc w:val="left"/>
        <w:rPr>
          <w:sz w:val="22"/>
        </w:rPr>
      </w:pPr>
      <w:r>
        <w:rPr>
          <w:sz w:val="22"/>
        </w:rPr>
        <w:t>Recommend</w:t>
      </w:r>
      <w:r>
        <w:rPr>
          <w:spacing w:val="-10"/>
          <w:sz w:val="22"/>
        </w:rPr>
        <w:t xml:space="preserve"> </w:t>
      </w:r>
      <w:r>
        <w:rPr>
          <w:sz w:val="22"/>
        </w:rPr>
        <w:t>suitable</w:t>
      </w:r>
      <w:r>
        <w:rPr>
          <w:spacing w:val="-11"/>
          <w:sz w:val="22"/>
        </w:rPr>
        <w:t xml:space="preserve"> </w:t>
      </w:r>
      <w:r>
        <w:rPr>
          <w:sz w:val="22"/>
        </w:rPr>
        <w:t>searching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sorting</w:t>
      </w:r>
      <w:r>
        <w:rPr>
          <w:spacing w:val="-9"/>
          <w:sz w:val="22"/>
        </w:rPr>
        <w:t xml:space="preserve"> </w:t>
      </w:r>
      <w:r>
        <w:rPr>
          <w:sz w:val="22"/>
        </w:rPr>
        <w:t>algorithms.</w:t>
      </w:r>
      <w:r>
        <w:rPr>
          <w:spacing w:val="-8"/>
          <w:sz w:val="22"/>
        </w:rPr>
        <w:t xml:space="preserve"> </w:t>
      </w:r>
      <w:r>
        <w:rPr>
          <w:sz w:val="22"/>
        </w:rPr>
        <w:t>Justify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selected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algorithms."""</w:t>
      </w:r>
    </w:p>
    <w:p w14:paraId="721666C3">
      <w:pPr>
        <w:pStyle w:val="2"/>
        <w:spacing w:before="183"/>
      </w:pPr>
      <w:r>
        <w:rPr>
          <w:spacing w:val="-2"/>
        </w:rPr>
        <w:t>#CODE</w:t>
      </w:r>
    </w:p>
    <w:p w14:paraId="5EB105D0">
      <w:pPr>
        <w:pStyle w:val="2"/>
        <w:spacing w:after="0"/>
        <w:sectPr>
          <w:pgSz w:w="11910" w:h="16840"/>
          <w:pgMar w:top="1400" w:right="708" w:bottom="280" w:left="1417" w:header="720" w:footer="720" w:gutter="0"/>
          <w:cols w:space="720" w:num="1"/>
        </w:sectPr>
      </w:pPr>
    </w:p>
    <w:p w14:paraId="042A2410">
      <w:pPr>
        <w:spacing w:before="24" w:line="256" w:lineRule="auto"/>
        <w:ind w:left="23" w:right="957" w:firstLine="0"/>
        <w:jc w:val="left"/>
        <w:rPr>
          <w:sz w:val="28"/>
        </w:rPr>
      </w:pPr>
      <w:r>
        <w:rPr>
          <w:spacing w:val="-2"/>
          <w:sz w:val="28"/>
        </w:rPr>
        <w:t>def _init_(self, ticket_id, passenger_name, train_number, seat_number, travel_date):</w:t>
      </w:r>
    </w:p>
    <w:p w14:paraId="76635829">
      <w:pPr>
        <w:spacing w:before="164" w:line="372" w:lineRule="auto"/>
        <w:ind w:left="527" w:right="4656" w:firstLine="0"/>
        <w:jc w:val="left"/>
        <w:rPr>
          <w:sz w:val="28"/>
        </w:rPr>
      </w:pPr>
      <w:r>
        <w:rPr>
          <w:sz w:val="28"/>
        </w:rPr>
        <w:t>self.ticket_id = ticket_id self.passenger_name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>passenger_name self.train_number = train_number self.seat_number = seat_number</w:t>
      </w:r>
    </w:p>
    <w:p w14:paraId="7959EBE1">
      <w:pPr>
        <w:spacing w:before="0" w:line="372" w:lineRule="auto"/>
        <w:ind w:left="23" w:right="5823" w:firstLine="504"/>
        <w:jc w:val="left"/>
        <w:rPr>
          <w:sz w:val="28"/>
        </w:rPr>
      </w:pPr>
      <w:r>
        <w:rPr>
          <w:spacing w:val="-2"/>
          <w:sz w:val="28"/>
        </w:rPr>
        <w:t>self.travel_date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=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 xml:space="preserve">travel_date </w:t>
      </w:r>
      <w:r>
        <w:rPr>
          <w:sz w:val="28"/>
        </w:rPr>
        <w:t>class RailwayReservationSystem:</w:t>
      </w:r>
    </w:p>
    <w:p w14:paraId="313C8C1C">
      <w:pPr>
        <w:spacing w:before="0" w:line="372" w:lineRule="auto"/>
        <w:ind w:left="527" w:right="6510" w:hanging="252"/>
        <w:jc w:val="left"/>
        <w:rPr>
          <w:sz w:val="28"/>
        </w:rPr>
      </w:pPr>
      <w:r>
        <w:rPr>
          <w:sz w:val="28"/>
        </w:rPr>
        <w:t>def _init_(self): self.bookings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>[]</w:t>
      </w:r>
    </w:p>
    <w:p w14:paraId="313152AF">
      <w:pPr>
        <w:pStyle w:val="5"/>
        <w:spacing w:before="179"/>
        <w:rPr>
          <w:sz w:val="28"/>
        </w:rPr>
      </w:pPr>
    </w:p>
    <w:p w14:paraId="02F99122">
      <w:pPr>
        <w:spacing w:before="0" w:line="372" w:lineRule="auto"/>
        <w:ind w:left="527" w:right="5351" w:hanging="252"/>
        <w:jc w:val="left"/>
        <w:rPr>
          <w:sz w:val="28"/>
        </w:rPr>
      </w:pPr>
      <w:r>
        <w:rPr>
          <w:sz w:val="28"/>
        </w:rPr>
        <w:t xml:space="preserve">def add_booking(self, booking): </w:t>
      </w:r>
      <w:r>
        <w:rPr>
          <w:spacing w:val="-2"/>
          <w:sz w:val="28"/>
        </w:rPr>
        <w:t>self.bookings.append(booking)</w:t>
      </w:r>
    </w:p>
    <w:p w14:paraId="2BBCCA00">
      <w:pPr>
        <w:pStyle w:val="5"/>
        <w:spacing w:before="186"/>
        <w:rPr>
          <w:sz w:val="28"/>
        </w:rPr>
      </w:pPr>
    </w:p>
    <w:p w14:paraId="4BF77F75">
      <w:pPr>
        <w:spacing w:before="0" w:line="372" w:lineRule="auto"/>
        <w:ind w:left="527" w:right="4856" w:hanging="252"/>
        <w:jc w:val="left"/>
        <w:rPr>
          <w:sz w:val="28"/>
        </w:rPr>
      </w:pPr>
      <w:r>
        <w:rPr>
          <w:spacing w:val="-2"/>
          <w:sz w:val="28"/>
        </w:rPr>
        <w:t>def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search_ticket_by_id(self,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ticket_id): </w:t>
      </w:r>
      <w:r>
        <w:rPr>
          <w:spacing w:val="-4"/>
          <w:sz w:val="28"/>
        </w:rPr>
        <w:t>"""</w:t>
      </w:r>
    </w:p>
    <w:p w14:paraId="270B87B7">
      <w:pPr>
        <w:spacing w:before="0" w:line="341" w:lineRule="exact"/>
        <w:ind w:left="527" w:right="0" w:firstLine="0"/>
        <w:jc w:val="left"/>
        <w:rPr>
          <w:sz w:val="28"/>
        </w:rPr>
      </w:pPr>
      <w:r>
        <w:rPr>
          <w:sz w:val="28"/>
        </w:rPr>
        <w:t>Searches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ticket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its</w:t>
      </w:r>
      <w:r>
        <w:rPr>
          <w:spacing w:val="-4"/>
          <w:sz w:val="28"/>
        </w:rPr>
        <w:t xml:space="preserve"> </w:t>
      </w:r>
      <w:r>
        <w:rPr>
          <w:sz w:val="28"/>
        </w:rPr>
        <w:t>ID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linear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search.</w:t>
      </w:r>
    </w:p>
    <w:p w14:paraId="5D790987">
      <w:pPr>
        <w:pStyle w:val="5"/>
        <w:rPr>
          <w:sz w:val="28"/>
        </w:rPr>
      </w:pPr>
    </w:p>
    <w:p w14:paraId="0DE0E269">
      <w:pPr>
        <w:pStyle w:val="5"/>
        <w:spacing w:before="33"/>
        <w:rPr>
          <w:sz w:val="28"/>
        </w:rPr>
      </w:pPr>
    </w:p>
    <w:p w14:paraId="2ADCD933">
      <w:pPr>
        <w:spacing w:before="0"/>
        <w:ind w:left="527" w:right="0" w:firstLine="0"/>
        <w:jc w:val="left"/>
        <w:rPr>
          <w:sz w:val="28"/>
        </w:rPr>
      </w:pPr>
      <w:r>
        <w:rPr>
          <w:sz w:val="28"/>
        </w:rPr>
        <w:t>Time</w:t>
      </w:r>
      <w:r>
        <w:rPr>
          <w:spacing w:val="-7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5"/>
          <w:sz w:val="28"/>
        </w:rPr>
        <w:t xml:space="preserve"> </w:t>
      </w:r>
      <w:r>
        <w:rPr>
          <w:sz w:val="28"/>
        </w:rPr>
        <w:t>O(n)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where</w:t>
      </w:r>
      <w:r>
        <w:rPr>
          <w:spacing w:val="-2"/>
          <w:sz w:val="28"/>
        </w:rPr>
        <w:t xml:space="preserve"> </w:t>
      </w:r>
      <w:r>
        <w:rPr>
          <w:sz w:val="28"/>
        </w:rPr>
        <w:t>n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bookings.</w:t>
      </w:r>
    </w:p>
    <w:p w14:paraId="3F87AB86">
      <w:pPr>
        <w:spacing w:before="188" w:line="256" w:lineRule="auto"/>
        <w:ind w:left="23" w:right="957" w:firstLine="504"/>
        <w:jc w:val="left"/>
        <w:rPr>
          <w:sz w:val="28"/>
        </w:rPr>
      </w:pPr>
      <w:r>
        <w:rPr>
          <w:sz w:val="28"/>
        </w:rPr>
        <w:t>Space</w:t>
      </w:r>
      <w:r>
        <w:rPr>
          <w:spacing w:val="-4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7"/>
          <w:sz w:val="28"/>
        </w:rPr>
        <w:t xml:space="preserve"> </w:t>
      </w:r>
      <w:r>
        <w:rPr>
          <w:sz w:val="28"/>
        </w:rPr>
        <w:t>O(1)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we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constant</w:t>
      </w:r>
      <w:r>
        <w:rPr>
          <w:spacing w:val="-6"/>
          <w:sz w:val="28"/>
        </w:rPr>
        <w:t xml:space="preserve"> </w:t>
      </w:r>
      <w:r>
        <w:rPr>
          <w:sz w:val="28"/>
        </w:rPr>
        <w:t>amount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space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for </w:t>
      </w:r>
      <w:r>
        <w:rPr>
          <w:spacing w:val="-2"/>
          <w:sz w:val="28"/>
        </w:rPr>
        <w:t>variables.</w:t>
      </w:r>
    </w:p>
    <w:p w14:paraId="5BC00700">
      <w:pPr>
        <w:spacing w:before="165"/>
        <w:ind w:left="527" w:right="0" w:firstLine="0"/>
        <w:jc w:val="left"/>
        <w:rPr>
          <w:sz w:val="28"/>
        </w:rPr>
      </w:pPr>
      <w:r>
        <w:rPr>
          <w:spacing w:val="-5"/>
          <w:sz w:val="28"/>
        </w:rPr>
        <w:t>"""</w:t>
      </w:r>
    </w:p>
    <w:p w14:paraId="19421D8B">
      <w:pPr>
        <w:spacing w:before="188"/>
        <w:ind w:left="527" w:right="0" w:firstLine="0"/>
        <w:jc w:val="left"/>
        <w:rPr>
          <w:sz w:val="28"/>
        </w:rPr>
      </w:pP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booking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self.bookings:</w:t>
      </w:r>
    </w:p>
    <w:p w14:paraId="26C068B6">
      <w:pPr>
        <w:spacing w:before="187" w:line="369" w:lineRule="auto"/>
        <w:ind w:left="1033" w:right="5379" w:hanging="252"/>
        <w:jc w:val="left"/>
        <w:rPr>
          <w:sz w:val="28"/>
        </w:rPr>
      </w:pPr>
      <w:r>
        <w:rPr>
          <w:sz w:val="28"/>
        </w:rPr>
        <w:t>if</w:t>
      </w:r>
      <w:r>
        <w:rPr>
          <w:spacing w:val="-16"/>
          <w:sz w:val="28"/>
        </w:rPr>
        <w:t xml:space="preserve"> </w:t>
      </w:r>
      <w:r>
        <w:rPr>
          <w:sz w:val="28"/>
        </w:rPr>
        <w:t>booking.ticket_id</w:t>
      </w:r>
      <w:r>
        <w:rPr>
          <w:spacing w:val="-16"/>
          <w:sz w:val="28"/>
        </w:rPr>
        <w:t xml:space="preserve"> </w:t>
      </w:r>
      <w:r>
        <w:rPr>
          <w:sz w:val="28"/>
        </w:rPr>
        <w:t>==</w:t>
      </w:r>
      <w:r>
        <w:rPr>
          <w:spacing w:val="-16"/>
          <w:sz w:val="28"/>
        </w:rPr>
        <w:t xml:space="preserve"> </w:t>
      </w:r>
      <w:r>
        <w:rPr>
          <w:sz w:val="28"/>
        </w:rPr>
        <w:t>ticket_id: return booking</w:t>
      </w:r>
    </w:p>
    <w:p w14:paraId="66FD6E9D">
      <w:pPr>
        <w:spacing w:before="5"/>
        <w:ind w:left="527" w:right="0" w:firstLine="0"/>
        <w:jc w:val="left"/>
        <w:rPr>
          <w:sz w:val="28"/>
        </w:rPr>
      </w:pPr>
      <w:r>
        <w:rPr>
          <w:sz w:val="28"/>
        </w:rPr>
        <w:t>return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None</w:t>
      </w:r>
    </w:p>
    <w:p w14:paraId="4EE6035E">
      <w:pPr>
        <w:spacing w:after="0"/>
        <w:jc w:val="left"/>
        <w:rPr>
          <w:sz w:val="28"/>
        </w:rPr>
        <w:sectPr>
          <w:pgSz w:w="11910" w:h="16840"/>
          <w:pgMar w:top="1400" w:right="708" w:bottom="280" w:left="1417" w:header="720" w:footer="720" w:gutter="0"/>
          <w:cols w:space="720" w:num="1"/>
        </w:sectPr>
      </w:pPr>
    </w:p>
    <w:p w14:paraId="73E1CE8C">
      <w:pPr>
        <w:spacing w:before="21" w:line="369" w:lineRule="auto"/>
        <w:ind w:left="527" w:right="5750" w:hanging="252"/>
        <w:jc w:val="left"/>
        <w:rPr>
          <w:sz w:val="28"/>
        </w:rPr>
      </w:pPr>
      <w:r>
        <w:rPr>
          <w:sz w:val="28"/>
        </w:rPr>
        <w:t>def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sort_bookings_by_date(self): </w:t>
      </w:r>
      <w:r>
        <w:rPr>
          <w:spacing w:val="-4"/>
          <w:sz w:val="28"/>
        </w:rPr>
        <w:t>"""</w:t>
      </w:r>
    </w:p>
    <w:p w14:paraId="309B1314">
      <w:pPr>
        <w:spacing w:before="6"/>
        <w:ind w:left="527" w:right="0" w:firstLine="0"/>
        <w:jc w:val="left"/>
        <w:rPr>
          <w:sz w:val="28"/>
        </w:rPr>
      </w:pPr>
      <w:r>
        <w:rPr>
          <w:sz w:val="28"/>
        </w:rPr>
        <w:t>Sorts</w:t>
      </w:r>
      <w:r>
        <w:rPr>
          <w:spacing w:val="-6"/>
          <w:sz w:val="28"/>
        </w:rPr>
        <w:t xml:space="preserve"> </w:t>
      </w:r>
      <w:r>
        <w:rPr>
          <w:sz w:val="28"/>
        </w:rPr>
        <w:t>bookings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travel</w:t>
      </w:r>
      <w:r>
        <w:rPr>
          <w:spacing w:val="-7"/>
          <w:sz w:val="28"/>
        </w:rPr>
        <w:t xml:space="preserve"> </w:t>
      </w:r>
      <w:r>
        <w:rPr>
          <w:sz w:val="28"/>
        </w:rPr>
        <w:t>date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Merge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Sort.</w:t>
      </w:r>
    </w:p>
    <w:p w14:paraId="38F8D4A7">
      <w:pPr>
        <w:pStyle w:val="5"/>
        <w:rPr>
          <w:sz w:val="28"/>
        </w:rPr>
      </w:pPr>
    </w:p>
    <w:p w14:paraId="7C57672E">
      <w:pPr>
        <w:pStyle w:val="5"/>
        <w:spacing w:before="31"/>
        <w:rPr>
          <w:sz w:val="28"/>
        </w:rPr>
      </w:pPr>
    </w:p>
    <w:p w14:paraId="5DF1002A">
      <w:pPr>
        <w:spacing w:before="0"/>
        <w:ind w:left="527" w:right="0" w:firstLine="0"/>
        <w:jc w:val="left"/>
        <w:rPr>
          <w:sz w:val="28"/>
        </w:rPr>
      </w:pPr>
      <w:r>
        <w:rPr>
          <w:sz w:val="28"/>
        </w:rPr>
        <w:t>Time</w:t>
      </w:r>
      <w:r>
        <w:rPr>
          <w:spacing w:val="-7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5"/>
          <w:sz w:val="28"/>
        </w:rPr>
        <w:t xml:space="preserve"> </w:t>
      </w:r>
      <w:r>
        <w:rPr>
          <w:sz w:val="28"/>
        </w:rPr>
        <w:t>O(n</w:t>
      </w:r>
      <w:r>
        <w:rPr>
          <w:spacing w:val="-6"/>
          <w:sz w:val="28"/>
        </w:rPr>
        <w:t xml:space="preserve"> </w:t>
      </w:r>
      <w:r>
        <w:rPr>
          <w:sz w:val="28"/>
        </w:rPr>
        <w:t>log</w:t>
      </w:r>
      <w:r>
        <w:rPr>
          <w:spacing w:val="-4"/>
          <w:sz w:val="28"/>
        </w:rPr>
        <w:t xml:space="preserve"> </w:t>
      </w:r>
      <w:r>
        <w:rPr>
          <w:sz w:val="28"/>
        </w:rPr>
        <w:t>n)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where</w:t>
      </w:r>
      <w:r>
        <w:rPr>
          <w:spacing w:val="-4"/>
          <w:sz w:val="28"/>
        </w:rPr>
        <w:t xml:space="preserve"> </w:t>
      </w:r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bookings.</w:t>
      </w:r>
    </w:p>
    <w:p w14:paraId="73AC91F8">
      <w:pPr>
        <w:spacing w:before="188" w:line="369" w:lineRule="auto"/>
        <w:ind w:left="527" w:right="957" w:firstLine="0"/>
        <w:jc w:val="left"/>
        <w:rPr>
          <w:sz w:val="28"/>
        </w:rPr>
      </w:pPr>
      <w:r>
        <w:rPr>
          <w:sz w:val="28"/>
        </w:rPr>
        <w:t>Space</w:t>
      </w:r>
      <w:r>
        <w:rPr>
          <w:spacing w:val="-6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9"/>
          <w:sz w:val="28"/>
        </w:rPr>
        <w:t xml:space="preserve"> </w:t>
      </w:r>
      <w:r>
        <w:rPr>
          <w:sz w:val="28"/>
        </w:rPr>
        <w:t>O(n)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due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temporary</w:t>
      </w:r>
      <w:r>
        <w:rPr>
          <w:spacing w:val="-6"/>
          <w:sz w:val="28"/>
        </w:rPr>
        <w:t xml:space="preserve"> </w:t>
      </w:r>
      <w:r>
        <w:rPr>
          <w:sz w:val="28"/>
        </w:rPr>
        <w:t>arrays</w:t>
      </w:r>
      <w:r>
        <w:rPr>
          <w:spacing w:val="-6"/>
          <w:sz w:val="28"/>
        </w:rPr>
        <w:t xml:space="preserve"> </w:t>
      </w:r>
      <w:r>
        <w:rPr>
          <w:sz w:val="28"/>
        </w:rPr>
        <w:t>used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merging. </w:t>
      </w:r>
      <w:r>
        <w:rPr>
          <w:spacing w:val="-4"/>
          <w:sz w:val="28"/>
        </w:rPr>
        <w:t>"""</w:t>
      </w:r>
    </w:p>
    <w:p w14:paraId="407AAB4B">
      <w:pPr>
        <w:spacing w:before="7"/>
        <w:ind w:left="527" w:right="0" w:firstLine="0"/>
        <w:jc w:val="left"/>
        <w:rPr>
          <w:sz w:val="28"/>
        </w:rPr>
      </w:pPr>
      <w:r>
        <w:rPr>
          <w:spacing w:val="-2"/>
          <w:sz w:val="28"/>
        </w:rPr>
        <w:t>self.bookings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= merge_sort(self.bookings,</w:t>
      </w:r>
      <w:r>
        <w:rPr>
          <w:sz w:val="28"/>
        </w:rPr>
        <w:t xml:space="preserve"> </w:t>
      </w:r>
      <w:r>
        <w:rPr>
          <w:spacing w:val="-2"/>
          <w:sz w:val="28"/>
        </w:rPr>
        <w:t>key=lambda</w:t>
      </w:r>
      <w:r>
        <w:rPr>
          <w:sz w:val="28"/>
        </w:rPr>
        <w:t xml:space="preserve"> </w:t>
      </w:r>
      <w:r>
        <w:rPr>
          <w:spacing w:val="-2"/>
          <w:sz w:val="28"/>
        </w:rPr>
        <w:t>x: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x.travel_date)</w:t>
      </w:r>
    </w:p>
    <w:p w14:paraId="22BC3CF2">
      <w:pPr>
        <w:pStyle w:val="5"/>
        <w:rPr>
          <w:sz w:val="28"/>
        </w:rPr>
      </w:pPr>
    </w:p>
    <w:p w14:paraId="510C91D2">
      <w:pPr>
        <w:pStyle w:val="5"/>
        <w:spacing w:before="30"/>
        <w:rPr>
          <w:sz w:val="28"/>
        </w:rPr>
      </w:pPr>
    </w:p>
    <w:p w14:paraId="658D7385">
      <w:pPr>
        <w:spacing w:before="0" w:line="372" w:lineRule="auto"/>
        <w:ind w:left="527" w:right="4746" w:hanging="252"/>
        <w:jc w:val="left"/>
        <w:rPr>
          <w:sz w:val="28"/>
        </w:rPr>
      </w:pPr>
      <w:r>
        <w:rPr>
          <w:sz w:val="28"/>
        </w:rPr>
        <w:t>def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sort_bookings_by_seat_number(self): </w:t>
      </w:r>
      <w:r>
        <w:rPr>
          <w:spacing w:val="-4"/>
          <w:sz w:val="28"/>
        </w:rPr>
        <w:t>"""</w:t>
      </w:r>
    </w:p>
    <w:p w14:paraId="70D525AC">
      <w:pPr>
        <w:spacing w:before="0" w:line="341" w:lineRule="exact"/>
        <w:ind w:left="527" w:right="0" w:firstLine="0"/>
        <w:jc w:val="left"/>
        <w:rPr>
          <w:sz w:val="28"/>
        </w:rPr>
      </w:pPr>
      <w:r>
        <w:rPr>
          <w:sz w:val="28"/>
        </w:rPr>
        <w:t>Sorts</w:t>
      </w:r>
      <w:r>
        <w:rPr>
          <w:spacing w:val="-5"/>
          <w:sz w:val="28"/>
        </w:rPr>
        <w:t xml:space="preserve"> </w:t>
      </w:r>
      <w:r>
        <w:rPr>
          <w:sz w:val="28"/>
        </w:rPr>
        <w:t>bookings</w:t>
      </w:r>
      <w:r>
        <w:rPr>
          <w:spacing w:val="-4"/>
          <w:sz w:val="28"/>
        </w:rPr>
        <w:t xml:space="preserve"> </w:t>
      </w:r>
      <w:r>
        <w:rPr>
          <w:sz w:val="28"/>
        </w:rPr>
        <w:t>based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seat</w:t>
      </w:r>
      <w:r>
        <w:rPr>
          <w:spacing w:val="-7"/>
          <w:sz w:val="28"/>
        </w:rPr>
        <w:t xml:space="preserve"> </w:t>
      </w:r>
      <w:r>
        <w:rPr>
          <w:sz w:val="28"/>
        </w:rPr>
        <w:t>number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Merge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Sort.</w:t>
      </w:r>
    </w:p>
    <w:p w14:paraId="5F3E31D4">
      <w:pPr>
        <w:pStyle w:val="5"/>
        <w:rPr>
          <w:sz w:val="28"/>
        </w:rPr>
      </w:pPr>
    </w:p>
    <w:p w14:paraId="36B42E7E">
      <w:pPr>
        <w:pStyle w:val="5"/>
        <w:spacing w:before="33"/>
        <w:rPr>
          <w:sz w:val="28"/>
        </w:rPr>
      </w:pPr>
    </w:p>
    <w:p w14:paraId="49984C4B">
      <w:pPr>
        <w:spacing w:before="0"/>
        <w:ind w:left="527" w:right="0" w:firstLine="0"/>
        <w:jc w:val="left"/>
        <w:rPr>
          <w:sz w:val="28"/>
        </w:rPr>
      </w:pPr>
      <w:r>
        <w:rPr>
          <w:sz w:val="28"/>
        </w:rPr>
        <w:t>Time</w:t>
      </w:r>
      <w:r>
        <w:rPr>
          <w:spacing w:val="-7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5"/>
          <w:sz w:val="28"/>
        </w:rPr>
        <w:t xml:space="preserve"> </w:t>
      </w:r>
      <w:r>
        <w:rPr>
          <w:sz w:val="28"/>
        </w:rPr>
        <w:t>O(n</w:t>
      </w:r>
      <w:r>
        <w:rPr>
          <w:spacing w:val="-6"/>
          <w:sz w:val="28"/>
        </w:rPr>
        <w:t xml:space="preserve"> </w:t>
      </w:r>
      <w:r>
        <w:rPr>
          <w:sz w:val="28"/>
        </w:rPr>
        <w:t>log</w:t>
      </w:r>
      <w:r>
        <w:rPr>
          <w:spacing w:val="-4"/>
          <w:sz w:val="28"/>
        </w:rPr>
        <w:t xml:space="preserve"> </w:t>
      </w:r>
      <w:r>
        <w:rPr>
          <w:sz w:val="28"/>
        </w:rPr>
        <w:t>n)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where</w:t>
      </w:r>
      <w:r>
        <w:rPr>
          <w:spacing w:val="-4"/>
          <w:sz w:val="28"/>
        </w:rPr>
        <w:t xml:space="preserve"> </w:t>
      </w:r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bookings.</w:t>
      </w:r>
    </w:p>
    <w:p w14:paraId="19E576A5">
      <w:pPr>
        <w:spacing w:before="187" w:line="369" w:lineRule="auto"/>
        <w:ind w:left="527" w:right="957" w:firstLine="0"/>
        <w:jc w:val="left"/>
        <w:rPr>
          <w:sz w:val="28"/>
        </w:rPr>
      </w:pPr>
      <w:r>
        <w:rPr>
          <w:sz w:val="28"/>
        </w:rPr>
        <w:t>Space</w:t>
      </w:r>
      <w:r>
        <w:rPr>
          <w:spacing w:val="-6"/>
          <w:sz w:val="28"/>
        </w:rPr>
        <w:t xml:space="preserve"> </w:t>
      </w:r>
      <w:r>
        <w:rPr>
          <w:sz w:val="28"/>
        </w:rPr>
        <w:t>Complexity:</w:t>
      </w:r>
      <w:r>
        <w:rPr>
          <w:spacing w:val="-9"/>
          <w:sz w:val="28"/>
        </w:rPr>
        <w:t xml:space="preserve"> </w:t>
      </w:r>
      <w:r>
        <w:rPr>
          <w:sz w:val="28"/>
        </w:rPr>
        <w:t>O(n)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due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temporary</w:t>
      </w:r>
      <w:r>
        <w:rPr>
          <w:spacing w:val="-6"/>
          <w:sz w:val="28"/>
        </w:rPr>
        <w:t xml:space="preserve"> </w:t>
      </w:r>
      <w:r>
        <w:rPr>
          <w:sz w:val="28"/>
        </w:rPr>
        <w:t>arrays</w:t>
      </w:r>
      <w:r>
        <w:rPr>
          <w:spacing w:val="-6"/>
          <w:sz w:val="28"/>
        </w:rPr>
        <w:t xml:space="preserve"> </w:t>
      </w:r>
      <w:r>
        <w:rPr>
          <w:sz w:val="28"/>
        </w:rPr>
        <w:t>used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merging. </w:t>
      </w:r>
      <w:r>
        <w:rPr>
          <w:spacing w:val="-4"/>
          <w:sz w:val="28"/>
        </w:rPr>
        <w:t>"""</w:t>
      </w:r>
    </w:p>
    <w:p w14:paraId="0D0BB552">
      <w:pPr>
        <w:spacing w:before="6" w:line="369" w:lineRule="auto"/>
        <w:ind w:left="23" w:right="957" w:firstLine="504"/>
        <w:jc w:val="left"/>
        <w:rPr>
          <w:sz w:val="28"/>
        </w:rPr>
      </w:pPr>
      <w:r>
        <w:rPr>
          <w:sz w:val="28"/>
        </w:rPr>
        <w:t>self.bookings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>merge_sort(self.bookings,</w:t>
      </w:r>
      <w:r>
        <w:rPr>
          <w:spacing w:val="-16"/>
          <w:sz w:val="28"/>
        </w:rPr>
        <w:t xml:space="preserve"> </w:t>
      </w:r>
      <w:r>
        <w:rPr>
          <w:sz w:val="28"/>
        </w:rPr>
        <w:t>key=lambda</w:t>
      </w:r>
      <w:r>
        <w:rPr>
          <w:spacing w:val="-16"/>
          <w:sz w:val="28"/>
        </w:rPr>
        <w:t xml:space="preserve"> </w:t>
      </w:r>
      <w:r>
        <w:rPr>
          <w:sz w:val="28"/>
        </w:rPr>
        <w:t>x:</w:t>
      </w:r>
      <w:r>
        <w:rPr>
          <w:spacing w:val="-16"/>
          <w:sz w:val="28"/>
        </w:rPr>
        <w:t xml:space="preserve"> </w:t>
      </w:r>
      <w:r>
        <w:rPr>
          <w:sz w:val="28"/>
        </w:rPr>
        <w:t>x.seat_number) def merge_sort(arr, key):</w:t>
      </w:r>
    </w:p>
    <w:p w14:paraId="7E7224E0">
      <w:pPr>
        <w:spacing w:before="3" w:line="372" w:lineRule="auto"/>
        <w:ind w:left="527" w:right="7429" w:hanging="252"/>
        <w:jc w:val="left"/>
        <w:rPr>
          <w:sz w:val="28"/>
        </w:rPr>
      </w:pPr>
      <w:r>
        <w:rPr>
          <w:sz w:val="28"/>
        </w:rPr>
        <w:t>if</w:t>
      </w:r>
      <w:r>
        <w:rPr>
          <w:spacing w:val="-12"/>
          <w:sz w:val="28"/>
        </w:rPr>
        <w:t xml:space="preserve"> </w:t>
      </w:r>
      <w:r>
        <w:rPr>
          <w:sz w:val="28"/>
        </w:rPr>
        <w:t>len(arr)</w:t>
      </w:r>
      <w:r>
        <w:rPr>
          <w:spacing w:val="-13"/>
          <w:sz w:val="28"/>
        </w:rPr>
        <w:t xml:space="preserve"> </w:t>
      </w:r>
      <w:r>
        <w:rPr>
          <w:sz w:val="28"/>
        </w:rPr>
        <w:t>&lt;=</w:t>
      </w:r>
      <w:r>
        <w:rPr>
          <w:spacing w:val="-12"/>
          <w:sz w:val="28"/>
        </w:rPr>
        <w:t xml:space="preserve"> </w:t>
      </w:r>
      <w:r>
        <w:rPr>
          <w:sz w:val="28"/>
        </w:rPr>
        <w:t>1: return arr</w:t>
      </w:r>
    </w:p>
    <w:p w14:paraId="75FF97F8">
      <w:pPr>
        <w:pStyle w:val="5"/>
        <w:spacing w:before="188"/>
        <w:rPr>
          <w:sz w:val="28"/>
        </w:rPr>
      </w:pPr>
    </w:p>
    <w:p w14:paraId="7930CC6C">
      <w:pPr>
        <w:spacing w:before="0"/>
        <w:ind w:left="275" w:right="0" w:firstLine="0"/>
        <w:jc w:val="left"/>
        <w:rPr>
          <w:sz w:val="28"/>
        </w:rPr>
      </w:pPr>
      <w:r>
        <w:rPr>
          <w:sz w:val="28"/>
        </w:rPr>
        <w:t>mid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len(arr)</w:t>
      </w:r>
      <w:r>
        <w:rPr>
          <w:spacing w:val="-5"/>
          <w:sz w:val="28"/>
        </w:rPr>
        <w:t xml:space="preserve"> </w:t>
      </w:r>
      <w:r>
        <w:rPr>
          <w:sz w:val="28"/>
        </w:rPr>
        <w:t>//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2</w:t>
      </w:r>
    </w:p>
    <w:p w14:paraId="6883BF47">
      <w:pPr>
        <w:spacing w:before="186" w:line="369" w:lineRule="auto"/>
        <w:ind w:left="275" w:right="4856" w:firstLine="0"/>
        <w:jc w:val="left"/>
        <w:rPr>
          <w:sz w:val="28"/>
        </w:rPr>
      </w:pPr>
      <w:r>
        <w:rPr>
          <w:sz w:val="28"/>
        </w:rPr>
        <w:t>left_half = merge_sort(arr[:mid], key) right_half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r>
        <w:rPr>
          <w:sz w:val="28"/>
        </w:rPr>
        <w:t>merge_sort(arr[mid:],</w:t>
      </w:r>
      <w:r>
        <w:rPr>
          <w:spacing w:val="-16"/>
          <w:sz w:val="28"/>
        </w:rPr>
        <w:t xml:space="preserve"> </w:t>
      </w:r>
      <w:r>
        <w:rPr>
          <w:sz w:val="28"/>
        </w:rPr>
        <w:t>key)</w:t>
      </w:r>
    </w:p>
    <w:p w14:paraId="015056A6">
      <w:pPr>
        <w:pStyle w:val="5"/>
        <w:spacing w:before="192"/>
        <w:rPr>
          <w:sz w:val="28"/>
        </w:rPr>
      </w:pPr>
    </w:p>
    <w:p w14:paraId="746C603F">
      <w:pPr>
        <w:spacing w:before="0"/>
        <w:ind w:left="275" w:right="0" w:firstLine="0"/>
        <w:jc w:val="left"/>
        <w:rPr>
          <w:sz w:val="28"/>
        </w:rPr>
      </w:pPr>
      <w:r>
        <w:rPr>
          <w:spacing w:val="-2"/>
          <w:sz w:val="28"/>
        </w:rPr>
        <w:t>return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merge(left_half,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right_half,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key)</w:t>
      </w:r>
    </w:p>
    <w:p w14:paraId="25E2AAEC">
      <w:pPr>
        <w:spacing w:after="0"/>
        <w:jc w:val="left"/>
        <w:rPr>
          <w:sz w:val="28"/>
        </w:rPr>
        <w:sectPr>
          <w:pgSz w:w="11910" w:h="16840"/>
          <w:pgMar w:top="1400" w:right="708" w:bottom="280" w:left="1417" w:header="720" w:footer="720" w:gutter="0"/>
          <w:cols w:space="720" w:num="1"/>
        </w:sectPr>
      </w:pPr>
    </w:p>
    <w:p w14:paraId="6DBF699F">
      <w:pPr>
        <w:spacing w:before="21" w:line="369" w:lineRule="auto"/>
        <w:ind w:left="275" w:right="6801" w:hanging="252"/>
        <w:jc w:val="left"/>
        <w:rPr>
          <w:sz w:val="28"/>
        </w:rPr>
      </w:pPr>
      <w:r>
        <w:rPr>
          <w:sz w:val="28"/>
        </w:rPr>
        <w:t>def</w:t>
      </w:r>
      <w:r>
        <w:rPr>
          <w:spacing w:val="-16"/>
          <w:sz w:val="28"/>
        </w:rPr>
        <w:t xml:space="preserve"> </w:t>
      </w:r>
      <w:r>
        <w:rPr>
          <w:sz w:val="28"/>
        </w:rPr>
        <w:t>merge(left,</w:t>
      </w:r>
      <w:r>
        <w:rPr>
          <w:spacing w:val="-16"/>
          <w:sz w:val="28"/>
        </w:rPr>
        <w:t xml:space="preserve"> </w:t>
      </w:r>
      <w:r>
        <w:rPr>
          <w:sz w:val="28"/>
        </w:rPr>
        <w:t>right,</w:t>
      </w:r>
      <w:r>
        <w:rPr>
          <w:spacing w:val="-16"/>
          <w:sz w:val="28"/>
        </w:rPr>
        <w:t xml:space="preserve"> </w:t>
      </w:r>
      <w:r>
        <w:rPr>
          <w:sz w:val="28"/>
        </w:rPr>
        <w:t>key): merged = []</w:t>
      </w:r>
    </w:p>
    <w:p w14:paraId="0C07979B">
      <w:pPr>
        <w:spacing w:before="6"/>
        <w:ind w:left="275" w:right="0" w:firstLine="0"/>
        <w:jc w:val="left"/>
        <w:rPr>
          <w:sz w:val="28"/>
        </w:rPr>
      </w:pPr>
      <w:r>
        <w:rPr>
          <w:sz w:val="28"/>
        </w:rPr>
        <w:t>left_index</w:t>
      </w:r>
      <w:r>
        <w:rPr>
          <w:spacing w:val="-12"/>
          <w:sz w:val="28"/>
        </w:rPr>
        <w:t xml:space="preserve"> </w:t>
      </w:r>
      <w:r>
        <w:rPr>
          <w:sz w:val="28"/>
        </w:rPr>
        <w:t>=</w:t>
      </w:r>
      <w:r>
        <w:rPr>
          <w:spacing w:val="-13"/>
          <w:sz w:val="28"/>
        </w:rPr>
        <w:t xml:space="preserve"> </w:t>
      </w:r>
      <w:r>
        <w:rPr>
          <w:sz w:val="28"/>
        </w:rPr>
        <w:t>right_index</w:t>
      </w:r>
      <w:r>
        <w:rPr>
          <w:spacing w:val="-12"/>
          <w:sz w:val="28"/>
        </w:rPr>
        <w:t xml:space="preserve"> </w:t>
      </w:r>
      <w:r>
        <w:rPr>
          <w:sz w:val="28"/>
        </w:rPr>
        <w:t>=</w:t>
      </w:r>
      <w:r>
        <w:rPr>
          <w:spacing w:val="-13"/>
          <w:sz w:val="28"/>
        </w:rPr>
        <w:t xml:space="preserve"> </w:t>
      </w:r>
      <w:r>
        <w:rPr>
          <w:spacing w:val="-10"/>
          <w:sz w:val="28"/>
        </w:rPr>
        <w:t>0</w:t>
      </w:r>
    </w:p>
    <w:p w14:paraId="7631AF1D">
      <w:pPr>
        <w:pStyle w:val="5"/>
        <w:rPr>
          <w:sz w:val="28"/>
        </w:rPr>
      </w:pPr>
    </w:p>
    <w:p w14:paraId="46735C7F">
      <w:pPr>
        <w:pStyle w:val="5"/>
        <w:spacing w:before="31"/>
        <w:rPr>
          <w:sz w:val="28"/>
        </w:rPr>
      </w:pPr>
    </w:p>
    <w:p w14:paraId="66A847C7">
      <w:pPr>
        <w:spacing w:before="0" w:line="372" w:lineRule="auto"/>
        <w:ind w:left="527" w:right="3270" w:hanging="252"/>
        <w:jc w:val="left"/>
        <w:rPr>
          <w:sz w:val="28"/>
        </w:rPr>
      </w:pPr>
      <w:r>
        <w:rPr>
          <w:sz w:val="28"/>
        </w:rPr>
        <w:t>while</w:t>
      </w:r>
      <w:r>
        <w:rPr>
          <w:spacing w:val="-11"/>
          <w:sz w:val="28"/>
        </w:rPr>
        <w:t xml:space="preserve"> </w:t>
      </w:r>
      <w:r>
        <w:rPr>
          <w:sz w:val="28"/>
        </w:rPr>
        <w:t>left_index</w:t>
      </w:r>
      <w:r>
        <w:rPr>
          <w:spacing w:val="-9"/>
          <w:sz w:val="28"/>
        </w:rPr>
        <w:t xml:space="preserve"> </w:t>
      </w:r>
      <w:r>
        <w:rPr>
          <w:sz w:val="28"/>
        </w:rPr>
        <w:t>&lt;</w:t>
      </w:r>
      <w:r>
        <w:rPr>
          <w:spacing w:val="-11"/>
          <w:sz w:val="28"/>
        </w:rPr>
        <w:t xml:space="preserve"> </w:t>
      </w:r>
      <w:r>
        <w:rPr>
          <w:sz w:val="28"/>
        </w:rPr>
        <w:t>len(left)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right_index</w:t>
      </w:r>
      <w:r>
        <w:rPr>
          <w:spacing w:val="-9"/>
          <w:sz w:val="28"/>
        </w:rPr>
        <w:t xml:space="preserve"> </w:t>
      </w:r>
      <w:r>
        <w:rPr>
          <w:sz w:val="28"/>
        </w:rPr>
        <w:t>&lt;</w:t>
      </w:r>
      <w:r>
        <w:rPr>
          <w:spacing w:val="-11"/>
          <w:sz w:val="28"/>
        </w:rPr>
        <w:t xml:space="preserve"> </w:t>
      </w:r>
      <w:r>
        <w:rPr>
          <w:sz w:val="28"/>
        </w:rPr>
        <w:t>len(right): if key(left[left_index]) &lt; key(right[right_index]):</w:t>
      </w:r>
    </w:p>
    <w:p w14:paraId="0093614E">
      <w:pPr>
        <w:spacing w:before="0" w:line="372" w:lineRule="auto"/>
        <w:ind w:left="781" w:right="4856" w:firstLine="0"/>
        <w:jc w:val="left"/>
        <w:rPr>
          <w:sz w:val="28"/>
        </w:rPr>
      </w:pPr>
      <w:r>
        <w:rPr>
          <w:spacing w:val="-2"/>
          <w:sz w:val="28"/>
        </w:rPr>
        <w:t xml:space="preserve">merged.append(left[left_index]) </w:t>
      </w:r>
      <w:r>
        <w:rPr>
          <w:sz w:val="28"/>
        </w:rPr>
        <w:t>left_index += 1</w:t>
      </w:r>
    </w:p>
    <w:p w14:paraId="022CAC5A">
      <w:pPr>
        <w:spacing w:before="0" w:line="341" w:lineRule="exact"/>
        <w:ind w:left="527" w:right="0" w:firstLine="0"/>
        <w:jc w:val="left"/>
        <w:rPr>
          <w:sz w:val="28"/>
        </w:rPr>
      </w:pPr>
      <w:r>
        <w:rPr>
          <w:spacing w:val="-2"/>
          <w:sz w:val="28"/>
        </w:rPr>
        <w:t>else:</w:t>
      </w:r>
    </w:p>
    <w:p w14:paraId="5F23418B">
      <w:pPr>
        <w:spacing w:before="185" w:line="372" w:lineRule="auto"/>
        <w:ind w:left="781" w:right="4856" w:firstLine="0"/>
        <w:jc w:val="left"/>
        <w:rPr>
          <w:sz w:val="28"/>
        </w:rPr>
      </w:pPr>
      <w:r>
        <w:rPr>
          <w:spacing w:val="-2"/>
          <w:sz w:val="28"/>
        </w:rPr>
        <w:t xml:space="preserve">merged.append(right[right_index]) </w:t>
      </w:r>
      <w:r>
        <w:rPr>
          <w:sz w:val="28"/>
        </w:rPr>
        <w:t>right_index += 1</w:t>
      </w:r>
    </w:p>
    <w:p w14:paraId="3BDDBC0A">
      <w:pPr>
        <w:pStyle w:val="5"/>
        <w:spacing w:before="185"/>
        <w:rPr>
          <w:sz w:val="28"/>
        </w:rPr>
      </w:pPr>
    </w:p>
    <w:p w14:paraId="15C02528">
      <w:pPr>
        <w:spacing w:before="0" w:line="372" w:lineRule="auto"/>
        <w:ind w:left="275" w:right="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7"/>
          <w:sz w:val="28"/>
        </w:rPr>
        <w:t xml:space="preserve"> </w:t>
      </w: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there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remaining</w:t>
      </w:r>
      <w:r>
        <w:rPr>
          <w:spacing w:val="-7"/>
          <w:sz w:val="28"/>
        </w:rPr>
        <w:t xml:space="preserve"> </w:t>
      </w:r>
      <w:r>
        <w:rPr>
          <w:sz w:val="28"/>
        </w:rPr>
        <w:t>elements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left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right,</w:t>
      </w:r>
      <w:r>
        <w:rPr>
          <w:spacing w:val="-7"/>
          <w:sz w:val="28"/>
        </w:rPr>
        <w:t xml:space="preserve"> </w:t>
      </w: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them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merged </w:t>
      </w:r>
      <w:r>
        <w:rPr>
          <w:spacing w:val="-2"/>
          <w:sz w:val="28"/>
        </w:rPr>
        <w:t>merged.extend(left[left_index:])</w:t>
      </w:r>
    </w:p>
    <w:p w14:paraId="135E6CC4">
      <w:pPr>
        <w:spacing w:before="0" w:line="341" w:lineRule="exact"/>
        <w:ind w:left="275" w:right="0" w:firstLine="0"/>
        <w:jc w:val="left"/>
        <w:rPr>
          <w:sz w:val="28"/>
        </w:rPr>
      </w:pPr>
      <w:r>
        <w:rPr>
          <w:spacing w:val="-2"/>
          <w:sz w:val="28"/>
        </w:rPr>
        <w:t>merged.extend(right[right_index:])</w:t>
      </w:r>
    </w:p>
    <w:p w14:paraId="5CB3D6DE">
      <w:pPr>
        <w:pStyle w:val="5"/>
        <w:rPr>
          <w:sz w:val="28"/>
        </w:rPr>
      </w:pPr>
    </w:p>
    <w:p w14:paraId="2F8EBD29">
      <w:pPr>
        <w:pStyle w:val="5"/>
        <w:spacing w:before="33"/>
        <w:rPr>
          <w:sz w:val="28"/>
        </w:rPr>
      </w:pPr>
    </w:p>
    <w:p w14:paraId="13EEE907">
      <w:pPr>
        <w:spacing w:before="0" w:line="369" w:lineRule="auto"/>
        <w:ind w:left="23" w:right="7841" w:firstLine="252"/>
        <w:jc w:val="left"/>
        <w:rPr>
          <w:sz w:val="28"/>
        </w:rPr>
      </w:pPr>
      <w:r>
        <w:rPr>
          <w:sz w:val="28"/>
        </w:rPr>
        <w:t>return</w:t>
      </w:r>
      <w:r>
        <w:rPr>
          <w:spacing w:val="-16"/>
          <w:sz w:val="28"/>
        </w:rPr>
        <w:t xml:space="preserve"> </w:t>
      </w:r>
      <w:r>
        <w:rPr>
          <w:sz w:val="28"/>
        </w:rPr>
        <w:t>merged # Test cases</w:t>
      </w:r>
    </w:p>
    <w:p w14:paraId="59368BB6">
      <w:pPr>
        <w:spacing w:before="3"/>
        <w:ind w:left="23" w:right="0" w:firstLine="0"/>
        <w:jc w:val="left"/>
        <w:rPr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_name_</w:t>
      </w:r>
      <w:r>
        <w:rPr>
          <w:spacing w:val="-6"/>
          <w:sz w:val="28"/>
        </w:rPr>
        <w:t xml:space="preserve"> </w:t>
      </w:r>
      <w:r>
        <w:rPr>
          <w:sz w:val="28"/>
        </w:rPr>
        <w:t>==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"_main_":</w:t>
      </w:r>
    </w:p>
    <w:p w14:paraId="78F16E7E">
      <w:pPr>
        <w:spacing w:before="189"/>
        <w:ind w:left="275" w:right="0" w:firstLine="0"/>
        <w:jc w:val="left"/>
        <w:rPr>
          <w:sz w:val="28"/>
        </w:rPr>
      </w:pPr>
      <w:r>
        <w:rPr>
          <w:spacing w:val="-2"/>
          <w:sz w:val="28"/>
        </w:rPr>
        <w:t>reservation_system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RailwayReservationSystem()</w:t>
      </w:r>
    </w:p>
    <w:p w14:paraId="1EB5D91F">
      <w:pPr>
        <w:pStyle w:val="5"/>
        <w:rPr>
          <w:sz w:val="28"/>
        </w:rPr>
      </w:pPr>
    </w:p>
    <w:p w14:paraId="78FC83AB">
      <w:pPr>
        <w:pStyle w:val="5"/>
        <w:spacing w:before="33"/>
        <w:rPr>
          <w:sz w:val="28"/>
        </w:rPr>
      </w:pPr>
    </w:p>
    <w:p w14:paraId="204BE83B">
      <w:pPr>
        <w:spacing w:before="0"/>
        <w:ind w:left="275" w:right="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4"/>
          <w:sz w:val="28"/>
        </w:rPr>
        <w:t xml:space="preserve"> </w:t>
      </w:r>
      <w:r>
        <w:rPr>
          <w:sz w:val="28"/>
        </w:rPr>
        <w:t>Adding</w:t>
      </w:r>
      <w:r>
        <w:rPr>
          <w:spacing w:val="-2"/>
          <w:sz w:val="28"/>
        </w:rPr>
        <w:t xml:space="preserve"> bookings</w:t>
      </w:r>
    </w:p>
    <w:p w14:paraId="02AAD050">
      <w:pPr>
        <w:spacing w:before="189" w:line="256" w:lineRule="auto"/>
        <w:ind w:left="23" w:right="1393" w:firstLine="252"/>
        <w:jc w:val="left"/>
        <w:rPr>
          <w:sz w:val="28"/>
        </w:rPr>
      </w:pPr>
      <w:r>
        <w:rPr>
          <w:spacing w:val="-2"/>
          <w:sz w:val="28"/>
        </w:rPr>
        <w:t>reservation_system.add_booking(Booking("T001", "Alice", "TrainA", 12, "2023-10-01"))</w:t>
      </w:r>
    </w:p>
    <w:p w14:paraId="27A962C7">
      <w:pPr>
        <w:spacing w:before="166"/>
        <w:ind w:left="275" w:right="0" w:firstLine="0"/>
        <w:jc w:val="left"/>
        <w:rPr>
          <w:sz w:val="28"/>
        </w:rPr>
      </w:pPr>
      <w:r>
        <w:rPr>
          <w:spacing w:val="-2"/>
          <w:sz w:val="28"/>
        </w:rPr>
        <w:t>reservation_system.add_booking(Booking("T002",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"Bob",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"TrainB",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5,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"2023-</w:t>
      </w:r>
    </w:p>
    <w:p w14:paraId="103311BE">
      <w:pPr>
        <w:spacing w:before="25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09-15"))</w:t>
      </w:r>
    </w:p>
    <w:p w14:paraId="419E092B">
      <w:pPr>
        <w:spacing w:after="0"/>
        <w:jc w:val="left"/>
        <w:rPr>
          <w:sz w:val="28"/>
        </w:rPr>
        <w:sectPr>
          <w:pgSz w:w="11910" w:h="16840"/>
          <w:pgMar w:top="1400" w:right="708" w:bottom="280" w:left="1417" w:header="720" w:footer="720" w:gutter="0"/>
          <w:cols w:space="720" w:num="1"/>
        </w:sectPr>
      </w:pPr>
    </w:p>
    <w:p w14:paraId="34C8ECB6">
      <w:pPr>
        <w:spacing w:before="24" w:line="256" w:lineRule="auto"/>
        <w:ind w:left="23" w:right="1287" w:firstLine="252"/>
        <w:jc w:val="left"/>
        <w:rPr>
          <w:sz w:val="28"/>
        </w:rPr>
      </w:pPr>
      <w:r>
        <w:rPr>
          <w:spacing w:val="-2"/>
          <w:sz w:val="28"/>
        </w:rPr>
        <w:t>reservation_system.add_booking(Booking("T003", "Charlie", "TrainA", 8, "2023-10-05"))</w:t>
      </w:r>
    </w:p>
    <w:p w14:paraId="7A5D10ED">
      <w:pPr>
        <w:pStyle w:val="5"/>
        <w:rPr>
          <w:sz w:val="28"/>
        </w:rPr>
      </w:pPr>
    </w:p>
    <w:p w14:paraId="04A9F031">
      <w:pPr>
        <w:pStyle w:val="5"/>
        <w:spacing w:before="8"/>
        <w:rPr>
          <w:sz w:val="28"/>
        </w:rPr>
      </w:pPr>
    </w:p>
    <w:p w14:paraId="7875278B">
      <w:pPr>
        <w:spacing w:before="0"/>
        <w:ind w:left="275" w:right="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6"/>
          <w:sz w:val="28"/>
        </w:rPr>
        <w:t xml:space="preserve"> </w:t>
      </w:r>
      <w:r>
        <w:rPr>
          <w:sz w:val="28"/>
        </w:rPr>
        <w:t>Searching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ticket</w:t>
      </w:r>
    </w:p>
    <w:p w14:paraId="4395E541">
      <w:pPr>
        <w:spacing w:before="189"/>
        <w:ind w:left="275" w:right="0" w:firstLine="0"/>
        <w:jc w:val="left"/>
        <w:rPr>
          <w:sz w:val="28"/>
        </w:rPr>
      </w:pPr>
      <w:r>
        <w:rPr>
          <w:sz w:val="28"/>
        </w:rPr>
        <w:t>ticket</w:t>
      </w:r>
      <w:r>
        <w:rPr>
          <w:spacing w:val="-11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reservation_system.search_ticket_by_id("T002")</w:t>
      </w:r>
    </w:p>
    <w:p w14:paraId="1B41753B">
      <w:pPr>
        <w:spacing w:before="188" w:line="256" w:lineRule="auto"/>
        <w:ind w:left="23" w:right="957" w:firstLine="252"/>
        <w:jc w:val="left"/>
        <w:rPr>
          <w:sz w:val="28"/>
        </w:rPr>
      </w:pPr>
      <w:r>
        <w:rPr>
          <w:sz w:val="28"/>
        </w:rPr>
        <w:t>print(f"Search</w:t>
      </w:r>
      <w:r>
        <w:rPr>
          <w:spacing w:val="-11"/>
          <w:sz w:val="28"/>
        </w:rPr>
        <w:t xml:space="preserve"> </w:t>
      </w:r>
      <w:r>
        <w:rPr>
          <w:sz w:val="28"/>
        </w:rPr>
        <w:t>result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T002:</w:t>
      </w:r>
      <w:r>
        <w:rPr>
          <w:spacing w:val="-11"/>
          <w:sz w:val="28"/>
        </w:rPr>
        <w:t xml:space="preserve"> </w:t>
      </w:r>
      <w:r>
        <w:rPr>
          <w:sz w:val="28"/>
        </w:rPr>
        <w:t>{ticket.passenger_name</w:t>
      </w:r>
      <w:r>
        <w:rPr>
          <w:spacing w:val="-10"/>
          <w:sz w:val="28"/>
        </w:rPr>
        <w:t xml:space="preserve"> </w:t>
      </w:r>
      <w:r>
        <w:rPr>
          <w:sz w:val="28"/>
        </w:rPr>
        <w:t>if</w:t>
      </w:r>
      <w:r>
        <w:rPr>
          <w:spacing w:val="-9"/>
          <w:sz w:val="28"/>
        </w:rPr>
        <w:t xml:space="preserve"> </w:t>
      </w:r>
      <w:r>
        <w:rPr>
          <w:sz w:val="28"/>
        </w:rPr>
        <w:t>ticket</w:t>
      </w:r>
      <w:r>
        <w:rPr>
          <w:spacing w:val="-11"/>
          <w:sz w:val="28"/>
        </w:rPr>
        <w:t xml:space="preserve"> </w:t>
      </w:r>
      <w:r>
        <w:rPr>
          <w:sz w:val="28"/>
        </w:rPr>
        <w:t>else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'Not </w:t>
      </w:r>
      <w:r>
        <w:rPr>
          <w:spacing w:val="-2"/>
          <w:sz w:val="28"/>
        </w:rPr>
        <w:t>found'}")</w:t>
      </w:r>
    </w:p>
    <w:p w14:paraId="3B862E9F">
      <w:pPr>
        <w:pStyle w:val="5"/>
        <w:rPr>
          <w:sz w:val="28"/>
        </w:rPr>
      </w:pPr>
    </w:p>
    <w:p w14:paraId="39AA5395">
      <w:pPr>
        <w:pStyle w:val="5"/>
        <w:spacing w:before="11"/>
        <w:rPr>
          <w:sz w:val="28"/>
        </w:rPr>
      </w:pPr>
    </w:p>
    <w:p w14:paraId="7F43CDCD">
      <w:pPr>
        <w:spacing w:before="0"/>
        <w:ind w:left="275" w:right="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9"/>
          <w:sz w:val="28"/>
        </w:rPr>
        <w:t xml:space="preserve"> </w:t>
      </w:r>
      <w:r>
        <w:rPr>
          <w:sz w:val="28"/>
        </w:rPr>
        <w:t>Sorting</w:t>
      </w:r>
      <w:r>
        <w:rPr>
          <w:spacing w:val="-9"/>
          <w:sz w:val="28"/>
        </w:rPr>
        <w:t xml:space="preserve"> </w:t>
      </w:r>
      <w:r>
        <w:rPr>
          <w:sz w:val="28"/>
        </w:rPr>
        <w:t>bookings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z w:val="28"/>
        </w:rPr>
        <w:t>travel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date</w:t>
      </w:r>
    </w:p>
    <w:p w14:paraId="56EB2F28">
      <w:pPr>
        <w:spacing w:before="187" w:line="369" w:lineRule="auto"/>
        <w:ind w:left="275" w:right="3270" w:firstLine="0"/>
        <w:jc w:val="left"/>
        <w:rPr>
          <w:sz w:val="28"/>
        </w:rPr>
      </w:pPr>
      <w:r>
        <w:rPr>
          <w:spacing w:val="-2"/>
          <w:sz w:val="28"/>
        </w:rPr>
        <w:t xml:space="preserve">reservation_system.sort_bookings_by_date() </w:t>
      </w:r>
      <w:r>
        <w:rPr>
          <w:sz w:val="28"/>
        </w:rPr>
        <w:t>print("Bookings sorted by travel date:")</w:t>
      </w:r>
    </w:p>
    <w:p w14:paraId="2D1FB697">
      <w:pPr>
        <w:spacing w:before="5"/>
        <w:ind w:left="275" w:right="0" w:firstLine="0"/>
        <w:jc w:val="left"/>
        <w:rPr>
          <w:sz w:val="28"/>
        </w:rPr>
      </w:pP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booking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reservation_system.bookings:</w:t>
      </w:r>
    </w:p>
    <w:p w14:paraId="4567F148">
      <w:pPr>
        <w:spacing w:before="186"/>
        <w:ind w:left="527" w:right="0" w:firstLine="0"/>
        <w:jc w:val="left"/>
        <w:rPr>
          <w:sz w:val="28"/>
        </w:rPr>
      </w:pPr>
      <w:r>
        <w:rPr>
          <w:spacing w:val="-2"/>
          <w:sz w:val="28"/>
        </w:rPr>
        <w:t>print(f"{booking.passenger_name}</w:t>
      </w:r>
      <w:r>
        <w:rPr>
          <w:spacing w:val="14"/>
          <w:sz w:val="28"/>
        </w:rPr>
        <w:t xml:space="preserve"> </w:t>
      </w:r>
      <w:r>
        <w:rPr>
          <w:spacing w:val="-2"/>
          <w:sz w:val="28"/>
        </w:rPr>
        <w:t>-</w:t>
      </w:r>
      <w:r>
        <w:rPr>
          <w:spacing w:val="13"/>
          <w:sz w:val="28"/>
        </w:rPr>
        <w:t xml:space="preserve"> </w:t>
      </w:r>
      <w:r>
        <w:rPr>
          <w:spacing w:val="-2"/>
          <w:sz w:val="28"/>
        </w:rPr>
        <w:t>{booking.travel_date}")</w:t>
      </w:r>
    </w:p>
    <w:p w14:paraId="6079961A">
      <w:pPr>
        <w:pStyle w:val="5"/>
        <w:rPr>
          <w:sz w:val="28"/>
        </w:rPr>
      </w:pPr>
    </w:p>
    <w:p w14:paraId="76646F94">
      <w:pPr>
        <w:pStyle w:val="5"/>
        <w:spacing w:before="34"/>
        <w:rPr>
          <w:sz w:val="28"/>
        </w:rPr>
      </w:pPr>
    </w:p>
    <w:p w14:paraId="452835BC">
      <w:pPr>
        <w:spacing w:before="0"/>
        <w:ind w:left="275" w:right="0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7"/>
          <w:sz w:val="28"/>
        </w:rPr>
        <w:t xml:space="preserve"> </w:t>
      </w:r>
      <w:r>
        <w:rPr>
          <w:sz w:val="28"/>
        </w:rPr>
        <w:t>Sorting</w:t>
      </w:r>
      <w:r>
        <w:rPr>
          <w:spacing w:val="-6"/>
          <w:sz w:val="28"/>
        </w:rPr>
        <w:t xml:space="preserve"> </w:t>
      </w:r>
      <w:r>
        <w:rPr>
          <w:sz w:val="28"/>
        </w:rPr>
        <w:t>bookings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seat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5A727265">
      <w:pPr>
        <w:spacing w:before="186" w:line="369" w:lineRule="auto"/>
        <w:ind w:left="275" w:right="3270" w:firstLine="0"/>
        <w:jc w:val="left"/>
        <w:rPr>
          <w:sz w:val="28"/>
        </w:rPr>
      </w:pPr>
      <w:r>
        <w:rPr>
          <w:spacing w:val="-2"/>
          <w:sz w:val="28"/>
        </w:rPr>
        <w:t xml:space="preserve">reservation_system.sort_bookings_by_seat_number() </w:t>
      </w:r>
      <w:r>
        <w:rPr>
          <w:sz w:val="28"/>
        </w:rPr>
        <w:t>print("Bookings sorted by seat number:")</w:t>
      </w:r>
    </w:p>
    <w:p w14:paraId="7D9C0E41">
      <w:pPr>
        <w:spacing w:before="6"/>
        <w:ind w:left="275" w:right="0" w:firstLine="0"/>
        <w:jc w:val="left"/>
        <w:rPr>
          <w:sz w:val="28"/>
        </w:rPr>
      </w:pP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booking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reservation_system.bookings:</w:t>
      </w:r>
    </w:p>
    <w:p w14:paraId="1283FEF3">
      <w:pPr>
        <w:spacing w:before="186"/>
        <w:ind w:left="527" w:right="0" w:firstLine="0"/>
        <w:jc w:val="left"/>
        <w:rPr>
          <w:sz w:val="28"/>
        </w:rPr>
      </w:pPr>
      <w:r>
        <w:rPr>
          <w:sz w:val="28"/>
        </w:rPr>
        <w:t>print(f"{booking.passenger_name}</w:t>
      </w:r>
      <w:r>
        <w:rPr>
          <w:spacing w:val="-15"/>
          <w:sz w:val="28"/>
        </w:rPr>
        <w:t xml:space="preserve"> </w:t>
      </w:r>
      <w:r>
        <w:rPr>
          <w:sz w:val="28"/>
        </w:rPr>
        <w:t>-</w:t>
      </w:r>
      <w:r>
        <w:rPr>
          <w:spacing w:val="-14"/>
          <w:sz w:val="28"/>
        </w:rPr>
        <w:t xml:space="preserve"> </w:t>
      </w:r>
      <w:r>
        <w:rPr>
          <w:sz w:val="28"/>
        </w:rPr>
        <w:t>Seat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{booking.seat_number}")</w:t>
      </w:r>
    </w:p>
    <w:p w14:paraId="0575ED06">
      <w:pPr>
        <w:pStyle w:val="5"/>
        <w:rPr>
          <w:sz w:val="28"/>
        </w:rPr>
      </w:pPr>
    </w:p>
    <w:p w14:paraId="2F35170E">
      <w:pPr>
        <w:pStyle w:val="5"/>
        <w:spacing w:before="33"/>
        <w:rPr>
          <w:sz w:val="28"/>
        </w:rPr>
      </w:pPr>
    </w:p>
    <w:p w14:paraId="787A1FEA">
      <w:pPr>
        <w:pStyle w:val="2"/>
      </w:pPr>
      <w:r>
        <w:rPr>
          <w:spacing w:val="-2"/>
        </w:rPr>
        <w:t>#OUTPUT</w:t>
      </w:r>
    </w:p>
    <w:p w14:paraId="2ADF8E4A">
      <w:pPr>
        <w:pStyle w:val="5"/>
        <w:spacing w:before="3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117475</wp:posOffset>
            </wp:positionV>
            <wp:extent cx="5675630" cy="173164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318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B3472">
      <w:pPr>
        <w:pStyle w:val="5"/>
        <w:spacing w:after="0"/>
        <w:rPr>
          <w:b/>
          <w:sz w:val="13"/>
        </w:rPr>
        <w:sectPr>
          <w:pgSz w:w="11910" w:h="16840"/>
          <w:pgMar w:top="1400" w:right="708" w:bottom="280" w:left="1417" w:header="720" w:footer="720" w:gutter="0"/>
          <w:cols w:space="720" w:num="1"/>
        </w:sectPr>
      </w:pPr>
    </w:p>
    <w:p w14:paraId="433317F8">
      <w:pPr>
        <w:spacing w:before="29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Description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#5: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Smart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Hostel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Room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Allocation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System</w:t>
      </w:r>
    </w:p>
    <w:p w14:paraId="5FA47168">
      <w:pPr>
        <w:spacing w:before="189" w:line="369" w:lineRule="auto"/>
        <w:ind w:left="23" w:right="1393" w:firstLine="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hostel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stores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room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allocation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details including student ID, room number, floor, and allocation date. The system needs to:</w:t>
      </w:r>
    </w:p>
    <w:p w14:paraId="170B0823">
      <w:pPr>
        <w:pStyle w:val="8"/>
        <w:numPr>
          <w:ilvl w:val="0"/>
          <w:numId w:val="9"/>
        </w:numPr>
        <w:tabs>
          <w:tab w:val="left" w:pos="299"/>
        </w:tabs>
        <w:spacing w:before="7" w:after="0" w:line="240" w:lineRule="auto"/>
        <w:ind w:left="299" w:right="0" w:hanging="276"/>
        <w:jc w:val="left"/>
        <w:rPr>
          <w:b/>
          <w:sz w:val="28"/>
        </w:rPr>
      </w:pPr>
      <w:r>
        <w:rPr>
          <w:b/>
          <w:sz w:val="28"/>
        </w:rPr>
        <w:t>Search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allocation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ID.</w:t>
      </w:r>
    </w:p>
    <w:p w14:paraId="2D42DCEB">
      <w:pPr>
        <w:pStyle w:val="8"/>
        <w:numPr>
          <w:ilvl w:val="0"/>
          <w:numId w:val="9"/>
        </w:numPr>
        <w:tabs>
          <w:tab w:val="left" w:pos="299"/>
        </w:tabs>
        <w:spacing w:before="187" w:after="0" w:line="372" w:lineRule="auto"/>
        <w:ind w:left="23" w:right="3105" w:firstLine="0"/>
        <w:jc w:val="left"/>
        <w:rPr>
          <w:b/>
          <w:sz w:val="28"/>
        </w:rPr>
      </w:pPr>
      <w:r>
        <w:rPr>
          <w:b/>
          <w:sz w:val="28"/>
        </w:rPr>
        <w:t>Sort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records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room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allocation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date. Student Task</w:t>
      </w:r>
    </w:p>
    <w:p w14:paraId="47C49837">
      <w:pPr>
        <w:pStyle w:val="8"/>
        <w:numPr>
          <w:ilvl w:val="1"/>
          <w:numId w:val="9"/>
        </w:numPr>
        <w:tabs>
          <w:tab w:val="left" w:pos="224"/>
        </w:tabs>
        <w:spacing w:before="0" w:after="0" w:line="341" w:lineRule="exact"/>
        <w:ind w:left="224" w:right="0" w:hanging="201"/>
        <w:jc w:val="left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suggest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optimized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algorithms.</w:t>
      </w:r>
    </w:p>
    <w:p w14:paraId="675C7DD5">
      <w:pPr>
        <w:pStyle w:val="8"/>
        <w:numPr>
          <w:ilvl w:val="1"/>
          <w:numId w:val="9"/>
        </w:numPr>
        <w:tabs>
          <w:tab w:val="left" w:pos="224"/>
        </w:tabs>
        <w:spacing w:before="186" w:after="0" w:line="240" w:lineRule="auto"/>
        <w:ind w:left="224" w:right="0" w:hanging="201"/>
        <w:jc w:val="left"/>
        <w:rPr>
          <w:b/>
          <w:sz w:val="28"/>
        </w:rPr>
      </w:pPr>
      <w:r>
        <w:rPr>
          <w:b/>
          <w:sz w:val="28"/>
        </w:rPr>
        <w:t>Justify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selections.</w:t>
      </w:r>
    </w:p>
    <w:p w14:paraId="3EDC3362">
      <w:pPr>
        <w:pStyle w:val="8"/>
        <w:numPr>
          <w:ilvl w:val="1"/>
          <w:numId w:val="9"/>
        </w:numPr>
        <w:tabs>
          <w:tab w:val="left" w:pos="224"/>
        </w:tabs>
        <w:spacing w:before="188" w:after="0" w:line="369" w:lineRule="auto"/>
        <w:ind w:left="23" w:right="5562" w:firstLine="0"/>
        <w:jc w:val="left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Python. </w:t>
      </w:r>
      <w:r>
        <w:rPr>
          <w:b/>
          <w:spacing w:val="-2"/>
          <w:sz w:val="28"/>
        </w:rPr>
        <w:t>#PROMPT</w:t>
      </w:r>
    </w:p>
    <w:p w14:paraId="6B8B6788">
      <w:pPr>
        <w:spacing w:before="6" w:line="256" w:lineRule="auto"/>
        <w:ind w:left="23" w:right="957" w:firstLine="0"/>
        <w:jc w:val="left"/>
        <w:rPr>
          <w:sz w:val="28"/>
        </w:rPr>
      </w:pPr>
      <w:r>
        <w:rPr>
          <w:sz w:val="28"/>
        </w:rPr>
        <w:t>"""</w:t>
      </w:r>
      <w:r>
        <w:rPr>
          <w:spacing w:val="-8"/>
          <w:sz w:val="28"/>
        </w:rPr>
        <w:t xml:space="preserve"> </w:t>
      </w:r>
      <w:r>
        <w:rPr>
          <w:sz w:val="28"/>
        </w:rPr>
        <w:t>Generate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python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hostel</w:t>
      </w:r>
      <w:r>
        <w:rPr>
          <w:spacing w:val="-9"/>
          <w:sz w:val="28"/>
        </w:rPr>
        <w:t xml:space="preserve"> </w:t>
      </w:r>
      <w:r>
        <w:rPr>
          <w:sz w:val="28"/>
        </w:rPr>
        <w:t>management</w:t>
      </w:r>
      <w:r>
        <w:rPr>
          <w:spacing w:val="-10"/>
          <w:sz w:val="28"/>
        </w:rPr>
        <w:t xml:space="preserve"> </w:t>
      </w:r>
      <w:r>
        <w:rPr>
          <w:sz w:val="28"/>
        </w:rPr>
        <w:t>system</w:t>
      </w:r>
      <w:r>
        <w:rPr>
          <w:spacing w:val="-11"/>
          <w:sz w:val="28"/>
        </w:rPr>
        <w:t xml:space="preserve"> </w:t>
      </w:r>
      <w:r>
        <w:rPr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z w:val="28"/>
        </w:rPr>
        <w:t>stores student room allocation details</w:t>
      </w:r>
    </w:p>
    <w:p w14:paraId="14866AB2">
      <w:pPr>
        <w:spacing w:before="164" w:line="372" w:lineRule="auto"/>
        <w:ind w:left="23" w:right="2163" w:firstLine="0"/>
        <w:jc w:val="left"/>
        <w:rPr>
          <w:sz w:val="28"/>
        </w:rPr>
      </w:pPr>
      <w:r>
        <w:rPr>
          <w:sz w:val="28"/>
        </w:rPr>
        <w:t>including</w:t>
      </w:r>
      <w:r>
        <w:rPr>
          <w:spacing w:val="-14"/>
          <w:sz w:val="28"/>
        </w:rPr>
        <w:t xml:space="preserve"> </w:t>
      </w:r>
      <w:r>
        <w:rPr>
          <w:sz w:val="28"/>
        </w:rPr>
        <w:t>student</w:t>
      </w:r>
      <w:r>
        <w:rPr>
          <w:spacing w:val="-14"/>
          <w:sz w:val="28"/>
        </w:rPr>
        <w:t xml:space="preserve"> </w:t>
      </w:r>
      <w:r>
        <w:rPr>
          <w:sz w:val="28"/>
        </w:rPr>
        <w:t>ID,</w:t>
      </w:r>
      <w:r>
        <w:rPr>
          <w:spacing w:val="-12"/>
          <w:sz w:val="28"/>
        </w:rPr>
        <w:t xml:space="preserve"> </w:t>
      </w:r>
      <w:r>
        <w:rPr>
          <w:sz w:val="28"/>
        </w:rPr>
        <w:t>room</w:t>
      </w:r>
      <w:r>
        <w:rPr>
          <w:spacing w:val="-14"/>
          <w:sz w:val="28"/>
        </w:rPr>
        <w:t xml:space="preserve"> </w:t>
      </w:r>
      <w:r>
        <w:rPr>
          <w:sz w:val="28"/>
        </w:rPr>
        <w:t>number,</w:t>
      </w:r>
      <w:r>
        <w:rPr>
          <w:spacing w:val="-14"/>
          <w:sz w:val="28"/>
        </w:rPr>
        <w:t xml:space="preserve"> </w:t>
      </w:r>
      <w:r>
        <w:rPr>
          <w:sz w:val="28"/>
        </w:rPr>
        <w:t>floor,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allocation</w:t>
      </w:r>
      <w:r>
        <w:rPr>
          <w:spacing w:val="-14"/>
          <w:sz w:val="28"/>
        </w:rPr>
        <w:t xml:space="preserve"> </w:t>
      </w:r>
      <w:r>
        <w:rPr>
          <w:sz w:val="28"/>
        </w:rPr>
        <w:t>date.</w:t>
      </w:r>
      <w:r>
        <w:rPr>
          <w:spacing w:val="-12"/>
          <w:sz w:val="28"/>
        </w:rPr>
        <w:t xml:space="preserve"> </w:t>
      </w:r>
      <w:r>
        <w:rPr>
          <w:sz w:val="28"/>
        </w:rPr>
        <w:t>The system needs to:</w:t>
      </w:r>
    </w:p>
    <w:p w14:paraId="54FEEC80">
      <w:pPr>
        <w:pStyle w:val="8"/>
        <w:numPr>
          <w:ilvl w:val="0"/>
          <w:numId w:val="10"/>
        </w:numPr>
        <w:tabs>
          <w:tab w:val="left" w:pos="298"/>
        </w:tabs>
        <w:spacing w:before="0" w:after="0" w:line="341" w:lineRule="exact"/>
        <w:ind w:left="298" w:right="0" w:hanging="275"/>
        <w:jc w:val="left"/>
        <w:rPr>
          <w:sz w:val="28"/>
        </w:rPr>
      </w:pPr>
      <w:r>
        <w:rPr>
          <w:sz w:val="28"/>
        </w:rPr>
        <w:t>Search</w:t>
      </w:r>
      <w:r>
        <w:rPr>
          <w:spacing w:val="-13"/>
          <w:sz w:val="28"/>
        </w:rPr>
        <w:t xml:space="preserve"> </w:t>
      </w:r>
      <w:r>
        <w:rPr>
          <w:sz w:val="28"/>
        </w:rPr>
        <w:t>allocation</w:t>
      </w:r>
      <w:r>
        <w:rPr>
          <w:spacing w:val="-11"/>
          <w:sz w:val="28"/>
        </w:rPr>
        <w:t xml:space="preserve"> </w:t>
      </w:r>
      <w:r>
        <w:rPr>
          <w:sz w:val="28"/>
        </w:rPr>
        <w:t>details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2"/>
          <w:sz w:val="28"/>
        </w:rPr>
        <w:t xml:space="preserve"> </w:t>
      </w:r>
      <w:r>
        <w:rPr>
          <w:sz w:val="28"/>
        </w:rPr>
        <w:t>student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ID.</w:t>
      </w:r>
    </w:p>
    <w:p w14:paraId="093AE989">
      <w:pPr>
        <w:pStyle w:val="8"/>
        <w:numPr>
          <w:ilvl w:val="0"/>
          <w:numId w:val="10"/>
        </w:numPr>
        <w:tabs>
          <w:tab w:val="left" w:pos="298"/>
        </w:tabs>
        <w:spacing w:before="189" w:after="0" w:line="256" w:lineRule="auto"/>
        <w:ind w:left="23" w:right="790" w:firstLine="0"/>
        <w:jc w:val="left"/>
        <w:rPr>
          <w:sz w:val="28"/>
        </w:rPr>
      </w:pPr>
      <w:r>
        <w:rPr>
          <w:sz w:val="28"/>
        </w:rPr>
        <w:t>Sort</w:t>
      </w:r>
      <w:r>
        <w:rPr>
          <w:spacing w:val="-8"/>
          <w:sz w:val="28"/>
        </w:rPr>
        <w:t xml:space="preserve"> </w:t>
      </w:r>
      <w:r>
        <w:rPr>
          <w:sz w:val="28"/>
        </w:rPr>
        <w:t>records</w:t>
      </w:r>
      <w:r>
        <w:rPr>
          <w:spacing w:val="-7"/>
          <w:sz w:val="28"/>
        </w:rPr>
        <w:t xml:space="preserve"> </w:t>
      </w:r>
      <w:r>
        <w:rPr>
          <w:sz w:val="28"/>
        </w:rPr>
        <w:t>based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room</w:t>
      </w:r>
      <w:r>
        <w:rPr>
          <w:spacing w:val="-9"/>
          <w:sz w:val="28"/>
        </w:rPr>
        <w:t xml:space="preserve"> </w:t>
      </w:r>
      <w:r>
        <w:rPr>
          <w:sz w:val="28"/>
        </w:rPr>
        <w:t>number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allocation</w:t>
      </w:r>
      <w:r>
        <w:rPr>
          <w:spacing w:val="-9"/>
          <w:sz w:val="28"/>
        </w:rPr>
        <w:t xml:space="preserve"> </w:t>
      </w:r>
      <w:r>
        <w:rPr>
          <w:sz w:val="28"/>
        </w:rPr>
        <w:t>date.</w:t>
      </w:r>
      <w:r>
        <w:rPr>
          <w:spacing w:val="-7"/>
          <w:sz w:val="28"/>
        </w:rPr>
        <w:t xml:space="preserve"> </w:t>
      </w:r>
      <w:r>
        <w:rPr>
          <w:sz w:val="28"/>
        </w:rPr>
        <w:t>Recommend</w:t>
      </w:r>
      <w:r>
        <w:rPr>
          <w:spacing w:val="-9"/>
          <w:sz w:val="28"/>
        </w:rPr>
        <w:t xml:space="preserve"> </w:t>
      </w:r>
      <w:r>
        <w:rPr>
          <w:sz w:val="28"/>
        </w:rPr>
        <w:t>suitable searching and sorting algorithms.</w:t>
      </w:r>
    </w:p>
    <w:p w14:paraId="5011161C">
      <w:pPr>
        <w:spacing w:before="164"/>
        <w:ind w:left="23" w:right="0" w:firstLine="0"/>
        <w:jc w:val="left"/>
        <w:rPr>
          <w:sz w:val="28"/>
        </w:rPr>
      </w:pPr>
      <w:r>
        <w:rPr>
          <w:sz w:val="28"/>
        </w:rPr>
        <w:t>Justify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selected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algorithms."""</w:t>
      </w:r>
    </w:p>
    <w:p w14:paraId="58099C60">
      <w:pPr>
        <w:pStyle w:val="2"/>
        <w:spacing w:before="188"/>
      </w:pPr>
      <w:r>
        <w:rPr>
          <w:spacing w:val="-2"/>
        </w:rPr>
        <w:t>#CODE</w:t>
      </w:r>
    </w:p>
    <w:p w14:paraId="70DE7607">
      <w:pPr>
        <w:pStyle w:val="5"/>
        <w:spacing w:before="187" w:line="391" w:lineRule="auto"/>
        <w:ind w:left="241" w:right="7277" w:hanging="219"/>
      </w:pPr>
      <w:r>
        <w:rPr>
          <w:spacing w:val="-2"/>
        </w:rPr>
        <w:t>def</w:t>
      </w:r>
      <w:r>
        <w:rPr>
          <w:spacing w:val="-12"/>
        </w:rPr>
        <w:t xml:space="preserve"> </w:t>
      </w:r>
      <w:r>
        <w:rPr>
          <w:spacing w:val="-2"/>
        </w:rPr>
        <w:t>merge_sort(arr,</w:t>
      </w:r>
      <w:r>
        <w:rPr>
          <w:spacing w:val="-12"/>
        </w:rPr>
        <w:t xml:space="preserve"> </w:t>
      </w:r>
      <w:r>
        <w:rPr>
          <w:spacing w:val="-2"/>
        </w:rPr>
        <w:t xml:space="preserve">key): </w:t>
      </w:r>
      <w:r>
        <w:t>if len(arr) &lt;= 1:</w:t>
      </w:r>
    </w:p>
    <w:p w14:paraId="7A53C415">
      <w:pPr>
        <w:pStyle w:val="5"/>
        <w:spacing w:line="291" w:lineRule="exact"/>
        <w:ind w:left="457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arr</w:t>
      </w:r>
    </w:p>
    <w:p w14:paraId="052B0B1D">
      <w:pPr>
        <w:pStyle w:val="5"/>
      </w:pPr>
    </w:p>
    <w:p w14:paraId="55CBB1D2">
      <w:pPr>
        <w:pStyle w:val="5"/>
        <w:spacing w:before="73"/>
      </w:pPr>
    </w:p>
    <w:p w14:paraId="0428BDB9">
      <w:pPr>
        <w:pStyle w:val="5"/>
        <w:spacing w:before="1"/>
        <w:ind w:left="241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len(arr)</w:t>
      </w:r>
      <w:r>
        <w:rPr>
          <w:spacing w:val="-4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56A130A5">
      <w:pPr>
        <w:pStyle w:val="5"/>
        <w:spacing w:before="182" w:line="391" w:lineRule="auto"/>
        <w:ind w:left="241" w:right="5351"/>
      </w:pPr>
      <w:r>
        <w:t>left_half = merge_sort(arr[:mid], key) right_half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merge_sort(arr[mid:],</w:t>
      </w:r>
      <w:r>
        <w:rPr>
          <w:spacing w:val="-13"/>
        </w:rPr>
        <w:t xml:space="preserve"> </w:t>
      </w:r>
      <w:r>
        <w:t>key)</w:t>
      </w:r>
    </w:p>
    <w:p w14:paraId="6FE63B99">
      <w:pPr>
        <w:pStyle w:val="5"/>
        <w:spacing w:after="0" w:line="391" w:lineRule="auto"/>
        <w:sectPr>
          <w:pgSz w:w="11910" w:h="16840"/>
          <w:pgMar w:top="1920" w:right="708" w:bottom="280" w:left="1417" w:header="720" w:footer="720" w:gutter="0"/>
          <w:cols w:space="720" w:num="1"/>
        </w:sectPr>
      </w:pPr>
    </w:p>
    <w:p w14:paraId="26CEA66B">
      <w:pPr>
        <w:pStyle w:val="5"/>
        <w:spacing w:before="36" w:line="391" w:lineRule="auto"/>
        <w:ind w:left="23" w:right="5823" w:firstLine="218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merge(left_half,</w:t>
      </w:r>
      <w:r>
        <w:rPr>
          <w:spacing w:val="-7"/>
        </w:rPr>
        <w:t xml:space="preserve"> </w:t>
      </w:r>
      <w:r>
        <w:rPr>
          <w:spacing w:val="-2"/>
        </w:rPr>
        <w:t>right_half,</w:t>
      </w:r>
      <w:r>
        <w:rPr>
          <w:spacing w:val="-7"/>
        </w:rPr>
        <w:t xml:space="preserve"> </w:t>
      </w:r>
      <w:r>
        <w:rPr>
          <w:spacing w:val="-2"/>
        </w:rPr>
        <w:t xml:space="preserve">key) </w:t>
      </w:r>
      <w:r>
        <w:t>def merge(left, right, key):</w:t>
      </w:r>
    </w:p>
    <w:p w14:paraId="5740664E">
      <w:pPr>
        <w:pStyle w:val="5"/>
        <w:spacing w:line="291" w:lineRule="exact"/>
        <w:ind w:left="241"/>
      </w:pPr>
      <w:r>
        <w:t>merged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[]</w:t>
      </w:r>
    </w:p>
    <w:p w14:paraId="7024C002">
      <w:pPr>
        <w:pStyle w:val="5"/>
        <w:spacing w:before="185"/>
        <w:ind w:left="241"/>
      </w:pPr>
      <w:r>
        <w:t>left_index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right_index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0</w:t>
      </w:r>
    </w:p>
    <w:p w14:paraId="4BC12766">
      <w:pPr>
        <w:pStyle w:val="5"/>
      </w:pPr>
    </w:p>
    <w:p w14:paraId="32C9FD98">
      <w:pPr>
        <w:pStyle w:val="5"/>
        <w:spacing w:before="71"/>
      </w:pPr>
    </w:p>
    <w:p w14:paraId="2380B064">
      <w:pPr>
        <w:pStyle w:val="5"/>
        <w:spacing w:before="1" w:line="391" w:lineRule="auto"/>
        <w:ind w:left="460" w:right="4160" w:hanging="219"/>
      </w:pPr>
      <w:r>
        <w:t>while</w:t>
      </w:r>
      <w:r>
        <w:rPr>
          <w:spacing w:val="-9"/>
        </w:rPr>
        <w:t xml:space="preserve"> </w:t>
      </w:r>
      <w:r>
        <w:t>left_index</w:t>
      </w:r>
      <w:r>
        <w:rPr>
          <w:spacing w:val="-10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len(left)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right_index</w:t>
      </w:r>
      <w:r>
        <w:rPr>
          <w:spacing w:val="-10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len(right): if key(left[left_index]) &lt; key(right[right_index]):</w:t>
      </w:r>
    </w:p>
    <w:p w14:paraId="720B89B3">
      <w:pPr>
        <w:pStyle w:val="5"/>
        <w:spacing w:line="391" w:lineRule="auto"/>
        <w:ind w:left="676" w:right="5351"/>
      </w:pPr>
      <w:r>
        <w:rPr>
          <w:spacing w:val="-2"/>
        </w:rPr>
        <w:t xml:space="preserve">merged.append(left[left_index]) </w:t>
      </w:r>
      <w:r>
        <w:t>left_index += 1</w:t>
      </w:r>
    </w:p>
    <w:p w14:paraId="6F96D85E">
      <w:pPr>
        <w:pStyle w:val="5"/>
        <w:spacing w:line="291" w:lineRule="exact"/>
        <w:ind w:left="460"/>
      </w:pPr>
      <w:r>
        <w:rPr>
          <w:spacing w:val="-2"/>
        </w:rPr>
        <w:t>else:</w:t>
      </w:r>
    </w:p>
    <w:p w14:paraId="1ED4800C">
      <w:pPr>
        <w:pStyle w:val="5"/>
        <w:spacing w:before="180" w:line="391" w:lineRule="auto"/>
        <w:ind w:left="676" w:right="5351"/>
      </w:pPr>
      <w:r>
        <w:rPr>
          <w:spacing w:val="-2"/>
        </w:rPr>
        <w:t xml:space="preserve">merged.append(right[right_index]) </w:t>
      </w:r>
      <w:r>
        <w:t>right_index += 1</w:t>
      </w:r>
    </w:p>
    <w:p w14:paraId="2DDBDF1F">
      <w:pPr>
        <w:pStyle w:val="5"/>
        <w:spacing w:before="182"/>
      </w:pPr>
    </w:p>
    <w:p w14:paraId="18911BBE">
      <w:pPr>
        <w:pStyle w:val="5"/>
        <w:spacing w:line="388" w:lineRule="auto"/>
        <w:ind w:left="241"/>
      </w:pPr>
      <w:r>
        <w:t>#</w:t>
      </w:r>
      <w:r>
        <w:rPr>
          <w:spacing w:val="-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remaining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right,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merged </w:t>
      </w:r>
      <w:r>
        <w:rPr>
          <w:spacing w:val="-2"/>
        </w:rPr>
        <w:t>merged.extend(left[left_index:])</w:t>
      </w:r>
    </w:p>
    <w:p w14:paraId="02A77709">
      <w:pPr>
        <w:pStyle w:val="5"/>
        <w:spacing w:before="2"/>
        <w:ind w:left="241"/>
      </w:pPr>
      <w:r>
        <w:rPr>
          <w:spacing w:val="-2"/>
        </w:rPr>
        <w:t>merged.extend(right[right_index:])</w:t>
      </w:r>
    </w:p>
    <w:p w14:paraId="5C111C4F">
      <w:pPr>
        <w:pStyle w:val="5"/>
      </w:pPr>
    </w:p>
    <w:p w14:paraId="7915B318">
      <w:pPr>
        <w:pStyle w:val="5"/>
        <w:spacing w:before="74"/>
      </w:pPr>
    </w:p>
    <w:p w14:paraId="1639D61D">
      <w:pPr>
        <w:pStyle w:val="5"/>
        <w:spacing w:line="391" w:lineRule="auto"/>
        <w:ind w:left="23" w:right="7841" w:firstLine="218"/>
      </w:pP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 xml:space="preserve">merged </w:t>
      </w:r>
      <w:r>
        <w:t>class Allocation:</w:t>
      </w:r>
    </w:p>
    <w:p w14:paraId="36FC3A59">
      <w:pPr>
        <w:pStyle w:val="5"/>
        <w:spacing w:line="388" w:lineRule="auto"/>
        <w:ind w:left="460" w:right="2163" w:hanging="219"/>
      </w:pPr>
      <w:r>
        <w:rPr>
          <w:spacing w:val="-2"/>
        </w:rPr>
        <w:t xml:space="preserve">def _init_(self, student_id, room_number, floor, allocation_date): </w:t>
      </w:r>
      <w:r>
        <w:t>self.student_id = student_id</w:t>
      </w:r>
    </w:p>
    <w:p w14:paraId="5EFB3DD8">
      <w:pPr>
        <w:pStyle w:val="5"/>
        <w:spacing w:before="1" w:line="388" w:lineRule="auto"/>
        <w:ind w:left="460" w:right="5351"/>
      </w:pPr>
      <w:r>
        <w:rPr>
          <w:spacing w:val="-2"/>
        </w:rPr>
        <w:t>self.room_number =</w:t>
      </w:r>
      <w:r>
        <w:rPr>
          <w:spacing w:val="-3"/>
        </w:rPr>
        <w:t xml:space="preserve"> </w:t>
      </w:r>
      <w:r>
        <w:rPr>
          <w:spacing w:val="-2"/>
        </w:rPr>
        <w:t xml:space="preserve">room_number </w:t>
      </w:r>
      <w:r>
        <w:t>self.floor = floor</w:t>
      </w:r>
    </w:p>
    <w:p w14:paraId="510DC31F">
      <w:pPr>
        <w:pStyle w:val="5"/>
        <w:spacing w:before="4" w:line="388" w:lineRule="auto"/>
        <w:ind w:left="23" w:right="5351" w:firstLine="436"/>
      </w:pPr>
      <w:r>
        <w:rPr>
          <w:spacing w:val="-2"/>
        </w:rPr>
        <w:t xml:space="preserve">self.allocation_date = allocation_date </w:t>
      </w:r>
      <w:r>
        <w:t>class HostelManagementSystem:</w:t>
      </w:r>
    </w:p>
    <w:p w14:paraId="65896F0D">
      <w:pPr>
        <w:pStyle w:val="5"/>
        <w:spacing w:before="2"/>
        <w:ind w:left="241"/>
      </w:pPr>
      <w:r>
        <w:t>def</w:t>
      </w:r>
      <w:r>
        <w:rPr>
          <w:spacing w:val="-6"/>
        </w:rPr>
        <w:t xml:space="preserve"> </w:t>
      </w:r>
      <w:r>
        <w:rPr>
          <w:spacing w:val="-2"/>
        </w:rPr>
        <w:t>_init_(self):</w:t>
      </w:r>
    </w:p>
    <w:p w14:paraId="49116E26">
      <w:pPr>
        <w:pStyle w:val="5"/>
        <w:spacing w:before="184"/>
        <w:ind w:left="460"/>
      </w:pPr>
      <w:r>
        <w:rPr>
          <w:spacing w:val="-2"/>
        </w:rPr>
        <w:t>self.allocations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5"/>
        </w:rPr>
        <w:t>[]</w:t>
      </w:r>
    </w:p>
    <w:p w14:paraId="200836B5">
      <w:pPr>
        <w:pStyle w:val="5"/>
        <w:spacing w:after="0"/>
        <w:sectPr>
          <w:pgSz w:w="11910" w:h="16840"/>
          <w:pgMar w:top="1860" w:right="708" w:bottom="280" w:left="1417" w:header="720" w:footer="720" w:gutter="0"/>
          <w:cols w:space="720" w:num="1"/>
        </w:sectPr>
      </w:pPr>
    </w:p>
    <w:p w14:paraId="0CF8AE1E">
      <w:pPr>
        <w:pStyle w:val="5"/>
        <w:spacing w:before="41" w:line="388" w:lineRule="auto"/>
        <w:ind w:left="460" w:right="5351" w:hanging="219"/>
      </w:pPr>
      <w:r>
        <w:t xml:space="preserve">def add_allocation(self, allocation): </w:t>
      </w:r>
      <w:r>
        <w:rPr>
          <w:spacing w:val="-2"/>
        </w:rPr>
        <w:t>self.allocations.append(allocation)</w:t>
      </w:r>
    </w:p>
    <w:p w14:paraId="13E5E300">
      <w:pPr>
        <w:pStyle w:val="5"/>
        <w:spacing w:before="186"/>
      </w:pPr>
    </w:p>
    <w:p w14:paraId="53683714">
      <w:pPr>
        <w:pStyle w:val="5"/>
        <w:spacing w:line="391" w:lineRule="auto"/>
        <w:ind w:left="460" w:right="4160" w:hanging="219"/>
      </w:pPr>
      <w:r>
        <w:rPr>
          <w:spacing w:val="-2"/>
        </w:rPr>
        <w:t xml:space="preserve">def search_allocation_by_student_id(self, student_id): </w:t>
      </w:r>
      <w:r>
        <w:rPr>
          <w:spacing w:val="-4"/>
        </w:rPr>
        <w:t>"""</w:t>
      </w:r>
    </w:p>
    <w:p w14:paraId="024B88F5">
      <w:pPr>
        <w:pStyle w:val="5"/>
        <w:spacing w:line="291" w:lineRule="exact"/>
        <w:ind w:left="460"/>
      </w:pPr>
      <w:r>
        <w:t>Searches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allocation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ID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rPr>
          <w:spacing w:val="-2"/>
        </w:rPr>
        <w:t>search.</w:t>
      </w:r>
    </w:p>
    <w:p w14:paraId="122AFBDB">
      <w:pPr>
        <w:pStyle w:val="5"/>
      </w:pPr>
    </w:p>
    <w:p w14:paraId="70A80749">
      <w:pPr>
        <w:pStyle w:val="5"/>
        <w:spacing w:before="74"/>
      </w:pPr>
    </w:p>
    <w:p w14:paraId="62A90ED5">
      <w:pPr>
        <w:pStyle w:val="5"/>
        <w:ind w:left="460"/>
      </w:pPr>
      <w:r>
        <w:t>Time</w:t>
      </w:r>
      <w:r>
        <w:rPr>
          <w:spacing w:val="-3"/>
        </w:rPr>
        <w:t xml:space="preserve"> </w:t>
      </w:r>
      <w:r>
        <w:t>Complexity:</w:t>
      </w:r>
      <w:r>
        <w:rPr>
          <w:spacing w:val="-3"/>
        </w:rPr>
        <w:t xml:space="preserve"> </w:t>
      </w:r>
      <w:r>
        <w:t>O(n)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allocations.</w:t>
      </w:r>
    </w:p>
    <w:p w14:paraId="7FE5221E">
      <w:pPr>
        <w:pStyle w:val="5"/>
        <w:spacing w:before="183" w:line="391" w:lineRule="auto"/>
        <w:ind w:left="460" w:right="1287"/>
      </w:pPr>
      <w:r>
        <w:t>Space</w:t>
      </w:r>
      <w:r>
        <w:rPr>
          <w:spacing w:val="-5"/>
        </w:rPr>
        <w:t xml:space="preserve"> </w:t>
      </w:r>
      <w:r>
        <w:t>Complexity:</w:t>
      </w:r>
      <w:r>
        <w:rPr>
          <w:spacing w:val="-5"/>
        </w:rPr>
        <w:t xml:space="preserve"> </w:t>
      </w:r>
      <w:r>
        <w:t>O(1)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constant</w:t>
      </w:r>
      <w:r>
        <w:rPr>
          <w:spacing w:val="-6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variables. </w:t>
      </w:r>
      <w:r>
        <w:rPr>
          <w:spacing w:val="-4"/>
        </w:rPr>
        <w:t>"""</w:t>
      </w:r>
    </w:p>
    <w:p w14:paraId="1A514326">
      <w:pPr>
        <w:pStyle w:val="5"/>
        <w:spacing w:line="291" w:lineRule="exact"/>
        <w:ind w:left="460"/>
      </w:pPr>
      <w:r>
        <w:t>for</w:t>
      </w:r>
      <w:r>
        <w:rPr>
          <w:spacing w:val="-9"/>
        </w:rPr>
        <w:t xml:space="preserve"> </w:t>
      </w:r>
      <w:r>
        <w:t>allocation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self.allocations:</w:t>
      </w:r>
    </w:p>
    <w:p w14:paraId="427374DC">
      <w:pPr>
        <w:pStyle w:val="5"/>
        <w:spacing w:before="182" w:line="391" w:lineRule="auto"/>
        <w:ind w:left="892" w:right="5351" w:hanging="216"/>
      </w:pPr>
      <w:r>
        <w:t>if</w:t>
      </w:r>
      <w:r>
        <w:rPr>
          <w:spacing w:val="-14"/>
        </w:rPr>
        <w:t xml:space="preserve"> </w:t>
      </w:r>
      <w:r>
        <w:t>allocation.student_id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student_id: return allocation</w:t>
      </w:r>
    </w:p>
    <w:p w14:paraId="13C79C1E">
      <w:pPr>
        <w:pStyle w:val="5"/>
        <w:spacing w:line="291" w:lineRule="exact"/>
        <w:ind w:left="457"/>
      </w:pPr>
      <w:r>
        <w:t>return</w:t>
      </w:r>
      <w:r>
        <w:rPr>
          <w:spacing w:val="-9"/>
        </w:rPr>
        <w:t xml:space="preserve"> </w:t>
      </w:r>
      <w:r>
        <w:rPr>
          <w:spacing w:val="-4"/>
        </w:rPr>
        <w:t>None</w:t>
      </w:r>
    </w:p>
    <w:p w14:paraId="152E5BF0">
      <w:pPr>
        <w:pStyle w:val="5"/>
      </w:pPr>
    </w:p>
    <w:p w14:paraId="3FFECFBD">
      <w:pPr>
        <w:pStyle w:val="5"/>
        <w:spacing w:before="74"/>
      </w:pPr>
    </w:p>
    <w:p w14:paraId="2C15C098">
      <w:pPr>
        <w:pStyle w:val="5"/>
        <w:spacing w:line="388" w:lineRule="auto"/>
        <w:ind w:left="460" w:right="5171" w:hanging="219"/>
      </w:pPr>
      <w:r>
        <w:rPr>
          <w:spacing w:val="-2"/>
        </w:rPr>
        <w:t xml:space="preserve">def sort_allocations_by_room_number(self): </w:t>
      </w:r>
      <w:r>
        <w:rPr>
          <w:spacing w:val="-4"/>
        </w:rPr>
        <w:t>"""</w:t>
      </w:r>
    </w:p>
    <w:p w14:paraId="4768F658">
      <w:pPr>
        <w:pStyle w:val="5"/>
        <w:spacing w:before="4"/>
        <w:ind w:left="460"/>
      </w:pPr>
      <w:r>
        <w:t>Sorts</w:t>
      </w:r>
      <w:r>
        <w:rPr>
          <w:spacing w:val="-5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room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rPr>
          <w:spacing w:val="-2"/>
        </w:rPr>
        <w:t>Sort.</w:t>
      </w:r>
    </w:p>
    <w:p w14:paraId="609A1A7D">
      <w:pPr>
        <w:pStyle w:val="5"/>
      </w:pPr>
    </w:p>
    <w:p w14:paraId="421D46D3">
      <w:pPr>
        <w:pStyle w:val="5"/>
        <w:spacing w:before="74"/>
      </w:pPr>
    </w:p>
    <w:p w14:paraId="1C110A3E">
      <w:pPr>
        <w:pStyle w:val="5"/>
        <w:ind w:left="460"/>
      </w:pPr>
      <w:r>
        <w:t>Time</w:t>
      </w:r>
      <w:r>
        <w:rPr>
          <w:spacing w:val="-4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allocations.</w:t>
      </w:r>
    </w:p>
    <w:p w14:paraId="6A0AAE81">
      <w:pPr>
        <w:pStyle w:val="5"/>
        <w:spacing w:before="182" w:line="388" w:lineRule="auto"/>
        <w:ind w:left="460" w:right="2163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557B2C14">
      <w:pPr>
        <w:pStyle w:val="5"/>
        <w:spacing w:before="4"/>
        <w:ind w:left="460"/>
      </w:pPr>
      <w:r>
        <w:rPr>
          <w:spacing w:val="-2"/>
        </w:rPr>
        <w:t>self.allocations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r>
        <w:rPr>
          <w:spacing w:val="-2"/>
        </w:rPr>
        <w:t>merge_sort(self.allocations,</w:t>
      </w:r>
      <w:r>
        <w:rPr>
          <w:spacing w:val="3"/>
        </w:rPr>
        <w:t xml:space="preserve"> </w:t>
      </w:r>
      <w:r>
        <w:rPr>
          <w:spacing w:val="-2"/>
        </w:rPr>
        <w:t>key=lambda</w:t>
      </w:r>
      <w:r>
        <w:rPr>
          <w:spacing w:val="5"/>
        </w:rPr>
        <w:t xml:space="preserve"> </w:t>
      </w:r>
      <w:r>
        <w:rPr>
          <w:spacing w:val="-2"/>
        </w:rPr>
        <w:t>x:</w:t>
      </w:r>
      <w:r>
        <w:rPr>
          <w:spacing w:val="3"/>
        </w:rPr>
        <w:t xml:space="preserve"> </w:t>
      </w:r>
      <w:r>
        <w:rPr>
          <w:spacing w:val="-2"/>
        </w:rPr>
        <w:t>x.room_number)</w:t>
      </w:r>
    </w:p>
    <w:p w14:paraId="33576B28">
      <w:pPr>
        <w:pStyle w:val="5"/>
      </w:pPr>
    </w:p>
    <w:p w14:paraId="7599C84D">
      <w:pPr>
        <w:pStyle w:val="5"/>
        <w:spacing w:before="74"/>
      </w:pPr>
    </w:p>
    <w:p w14:paraId="20DC056F">
      <w:pPr>
        <w:pStyle w:val="5"/>
        <w:spacing w:line="388" w:lineRule="auto"/>
        <w:ind w:left="460" w:right="4910" w:hanging="219"/>
      </w:pPr>
      <w:r>
        <w:rPr>
          <w:spacing w:val="-2"/>
        </w:rPr>
        <w:t xml:space="preserve">def sort_allocations_by_allocation_date(self): </w:t>
      </w:r>
      <w:r>
        <w:rPr>
          <w:spacing w:val="-4"/>
        </w:rPr>
        <w:t>"""</w:t>
      </w:r>
    </w:p>
    <w:p w14:paraId="68CA0DBC">
      <w:pPr>
        <w:pStyle w:val="5"/>
        <w:spacing w:before="1"/>
        <w:ind w:left="460"/>
      </w:pPr>
      <w:r>
        <w:t>Sorts</w:t>
      </w:r>
      <w:r>
        <w:rPr>
          <w:spacing w:val="-7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allocation</w:t>
      </w:r>
      <w:r>
        <w:rPr>
          <w:spacing w:val="-7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rPr>
          <w:spacing w:val="-2"/>
        </w:rPr>
        <w:t>Sort.</w:t>
      </w:r>
    </w:p>
    <w:p w14:paraId="56D47446">
      <w:pPr>
        <w:pStyle w:val="5"/>
      </w:pPr>
    </w:p>
    <w:p w14:paraId="5E734DAB">
      <w:pPr>
        <w:pStyle w:val="5"/>
        <w:spacing w:before="74"/>
      </w:pPr>
    </w:p>
    <w:p w14:paraId="1FFB7B57">
      <w:pPr>
        <w:pStyle w:val="5"/>
        <w:ind w:left="460"/>
      </w:pPr>
      <w:r>
        <w:t>Time</w:t>
      </w:r>
      <w:r>
        <w:rPr>
          <w:spacing w:val="-4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allocations.</w:t>
      </w:r>
    </w:p>
    <w:p w14:paraId="49B120FA">
      <w:pPr>
        <w:pStyle w:val="5"/>
        <w:spacing w:after="0"/>
        <w:sectPr>
          <w:pgSz w:w="11910" w:h="16840"/>
          <w:pgMar w:top="1380" w:right="708" w:bottom="280" w:left="1417" w:header="720" w:footer="720" w:gutter="0"/>
          <w:cols w:space="720" w:num="1"/>
        </w:sectPr>
      </w:pPr>
    </w:p>
    <w:p w14:paraId="1DC26926">
      <w:pPr>
        <w:pStyle w:val="5"/>
        <w:spacing w:before="41" w:line="388" w:lineRule="auto"/>
        <w:ind w:left="460" w:right="2163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3D52DD77">
      <w:pPr>
        <w:pStyle w:val="5"/>
        <w:spacing w:before="4" w:line="388" w:lineRule="auto"/>
        <w:ind w:left="23" w:right="1719" w:firstLine="436"/>
      </w:pPr>
      <w:r>
        <w:rPr>
          <w:spacing w:val="-2"/>
        </w:rPr>
        <w:t xml:space="preserve">self.allocations = merge_sort(self.allocations, key=lambda x: x.allocation_date) </w:t>
      </w:r>
      <w:r>
        <w:t># Test cases</w:t>
      </w:r>
    </w:p>
    <w:p w14:paraId="5F90578C">
      <w:pPr>
        <w:pStyle w:val="5"/>
        <w:spacing w:before="3"/>
        <w:ind w:left="23"/>
      </w:pPr>
      <w:r>
        <w:t>if</w:t>
      </w:r>
      <w:r>
        <w:rPr>
          <w:spacing w:val="-1"/>
        </w:rPr>
        <w:t xml:space="preserve"> </w:t>
      </w:r>
      <w:r>
        <w:t>_name_</w:t>
      </w:r>
      <w:r>
        <w:rPr>
          <w:spacing w:val="-3"/>
        </w:rPr>
        <w:t xml:space="preserve"> </w:t>
      </w:r>
      <w:r>
        <w:t xml:space="preserve">== </w:t>
      </w:r>
      <w:r>
        <w:rPr>
          <w:spacing w:val="-2"/>
        </w:rPr>
        <w:t>"_main_":</w:t>
      </w:r>
    </w:p>
    <w:p w14:paraId="508D4640">
      <w:pPr>
        <w:pStyle w:val="5"/>
        <w:spacing w:before="183"/>
        <w:ind w:left="241"/>
      </w:pPr>
      <w:r>
        <w:t>hms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HostelManagementSystem()</w:t>
      </w:r>
    </w:p>
    <w:p w14:paraId="5C6CA7C0">
      <w:pPr>
        <w:pStyle w:val="5"/>
        <w:spacing w:before="182"/>
        <w:ind w:left="241"/>
      </w:pPr>
      <w:r>
        <w:t>hms.add_allocation(Allocation("S001",</w:t>
      </w:r>
      <w:r>
        <w:rPr>
          <w:spacing w:val="-14"/>
        </w:rPr>
        <w:t xml:space="preserve"> </w:t>
      </w:r>
      <w:r>
        <w:t>"101",</w:t>
      </w:r>
      <w:r>
        <w:rPr>
          <w:spacing w:val="-14"/>
        </w:rPr>
        <w:t xml:space="preserve"> </w:t>
      </w:r>
      <w:r>
        <w:t>"1st",</w:t>
      </w:r>
      <w:r>
        <w:rPr>
          <w:spacing w:val="-13"/>
        </w:rPr>
        <w:t xml:space="preserve"> </w:t>
      </w:r>
      <w:r>
        <w:t>"2023-09-</w:t>
      </w:r>
      <w:r>
        <w:rPr>
          <w:spacing w:val="-2"/>
        </w:rPr>
        <w:t>01"))</w:t>
      </w:r>
    </w:p>
    <w:p w14:paraId="5465E0F2">
      <w:pPr>
        <w:pStyle w:val="5"/>
        <w:spacing w:before="184"/>
        <w:ind w:left="241"/>
      </w:pPr>
      <w:r>
        <w:t>hms.add_allocation(Allocation("S002",</w:t>
      </w:r>
      <w:r>
        <w:rPr>
          <w:spacing w:val="-14"/>
        </w:rPr>
        <w:t xml:space="preserve"> </w:t>
      </w:r>
      <w:r>
        <w:t>"102",</w:t>
      </w:r>
      <w:r>
        <w:rPr>
          <w:spacing w:val="-14"/>
        </w:rPr>
        <w:t xml:space="preserve"> </w:t>
      </w:r>
      <w:r>
        <w:t>"1st",</w:t>
      </w:r>
      <w:r>
        <w:rPr>
          <w:spacing w:val="-13"/>
        </w:rPr>
        <w:t xml:space="preserve"> </w:t>
      </w:r>
      <w:r>
        <w:t>"2023-09-</w:t>
      </w:r>
      <w:r>
        <w:rPr>
          <w:spacing w:val="-2"/>
        </w:rPr>
        <w:t>02"))</w:t>
      </w:r>
    </w:p>
    <w:p w14:paraId="265B4AF7">
      <w:pPr>
        <w:pStyle w:val="5"/>
        <w:spacing w:before="183"/>
        <w:ind w:left="241"/>
      </w:pPr>
      <w:r>
        <w:t>hms.add_allocation(Allocation("S003",</w:t>
      </w:r>
      <w:r>
        <w:rPr>
          <w:spacing w:val="-14"/>
        </w:rPr>
        <w:t xml:space="preserve"> </w:t>
      </w:r>
      <w:r>
        <w:t>"201",</w:t>
      </w:r>
      <w:r>
        <w:rPr>
          <w:spacing w:val="-11"/>
        </w:rPr>
        <w:t xml:space="preserve"> </w:t>
      </w:r>
      <w:r>
        <w:t>"2nd",</w:t>
      </w:r>
      <w:r>
        <w:rPr>
          <w:spacing w:val="-13"/>
        </w:rPr>
        <w:t xml:space="preserve"> </w:t>
      </w:r>
      <w:r>
        <w:t>"2023-09-</w:t>
      </w:r>
      <w:r>
        <w:rPr>
          <w:spacing w:val="-2"/>
        </w:rPr>
        <w:t>03"))</w:t>
      </w:r>
    </w:p>
    <w:p w14:paraId="05F626A2">
      <w:pPr>
        <w:pStyle w:val="5"/>
      </w:pPr>
    </w:p>
    <w:p w14:paraId="28BAC9B6">
      <w:pPr>
        <w:pStyle w:val="5"/>
        <w:spacing w:before="74"/>
      </w:pPr>
    </w:p>
    <w:p w14:paraId="1609DFA2">
      <w:pPr>
        <w:pStyle w:val="5"/>
        <w:ind w:left="241"/>
      </w:pPr>
      <w:r>
        <w:rPr>
          <w:spacing w:val="-2"/>
        </w:rPr>
        <w:t>#</w:t>
      </w:r>
      <w:r>
        <w:rPr>
          <w:spacing w:val="-9"/>
        </w:rPr>
        <w:t xml:space="preserve"> </w:t>
      </w: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search</w:t>
      </w:r>
    </w:p>
    <w:p w14:paraId="6F0EE9CF">
      <w:pPr>
        <w:pStyle w:val="5"/>
        <w:spacing w:before="182"/>
        <w:ind w:left="241"/>
      </w:pPr>
      <w:r>
        <w:t>allocation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hms.search_allocation_by_student_id("S002")</w:t>
      </w:r>
    </w:p>
    <w:p w14:paraId="084284C1">
      <w:pPr>
        <w:pStyle w:val="5"/>
        <w:spacing w:before="185" w:line="259" w:lineRule="auto"/>
        <w:ind w:left="23" w:right="26" w:firstLine="218"/>
      </w:pPr>
      <w:r>
        <w:t>print(f"Search</w:t>
      </w:r>
      <w:r>
        <w:rPr>
          <w:spacing w:val="-7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ID</w:t>
      </w:r>
      <w:r>
        <w:rPr>
          <w:spacing w:val="-7"/>
        </w:rPr>
        <w:t xml:space="preserve"> </w:t>
      </w:r>
      <w:r>
        <w:t>'S002':</w:t>
      </w:r>
      <w:r>
        <w:rPr>
          <w:spacing w:val="-10"/>
        </w:rPr>
        <w:t xml:space="preserve"> </w:t>
      </w:r>
      <w:r>
        <w:t>{allocation.room_number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allocation</w:t>
      </w:r>
      <w:r>
        <w:rPr>
          <w:spacing w:val="-6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 xml:space="preserve">'Not </w:t>
      </w:r>
      <w:r>
        <w:rPr>
          <w:spacing w:val="-2"/>
        </w:rPr>
        <w:t>found'}")</w:t>
      </w:r>
    </w:p>
    <w:p w14:paraId="59FE0080">
      <w:pPr>
        <w:pStyle w:val="5"/>
      </w:pPr>
    </w:p>
    <w:p w14:paraId="54433FF5">
      <w:pPr>
        <w:pStyle w:val="5"/>
        <w:spacing w:before="48"/>
      </w:pPr>
    </w:p>
    <w:p w14:paraId="31346B5E">
      <w:pPr>
        <w:pStyle w:val="5"/>
        <w:ind w:left="241"/>
      </w:pPr>
      <w:r>
        <w:t>#</w:t>
      </w:r>
      <w:r>
        <w:rPr>
          <w:spacing w:val="-7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sorting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room</w:t>
      </w:r>
      <w:r>
        <w:rPr>
          <w:spacing w:val="-11"/>
        </w:rPr>
        <w:t xml:space="preserve"> </w:t>
      </w:r>
      <w:r>
        <w:rPr>
          <w:spacing w:val="-2"/>
        </w:rPr>
        <w:t>number</w:t>
      </w:r>
    </w:p>
    <w:p w14:paraId="00F06467">
      <w:pPr>
        <w:pStyle w:val="5"/>
        <w:spacing w:before="186" w:line="391" w:lineRule="auto"/>
        <w:ind w:left="241" w:right="5171"/>
      </w:pPr>
      <w:r>
        <w:rPr>
          <w:spacing w:val="-2"/>
        </w:rPr>
        <w:t xml:space="preserve">hms.sort_allocations_by_room_number() </w:t>
      </w:r>
      <w:r>
        <w:t>print("Allocations</w:t>
      </w:r>
      <w:r>
        <w:rPr>
          <w:spacing w:val="-14"/>
        </w:rPr>
        <w:t xml:space="preserve"> </w:t>
      </w:r>
      <w:r>
        <w:t>sorted</w:t>
      </w:r>
      <w:r>
        <w:rPr>
          <w:spacing w:val="-12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room</w:t>
      </w:r>
      <w:r>
        <w:rPr>
          <w:spacing w:val="-13"/>
        </w:rPr>
        <w:t xml:space="preserve"> </w:t>
      </w:r>
      <w:r>
        <w:t>number:") for alloc in hms.allocations:</w:t>
      </w:r>
    </w:p>
    <w:p w14:paraId="20B9AC18">
      <w:pPr>
        <w:pStyle w:val="5"/>
        <w:spacing w:line="288" w:lineRule="exact"/>
        <w:ind w:left="457"/>
      </w:pPr>
      <w:r>
        <w:t>print(f"Student</w:t>
      </w:r>
      <w:r>
        <w:rPr>
          <w:spacing w:val="-12"/>
        </w:rPr>
        <w:t xml:space="preserve"> </w:t>
      </w:r>
      <w:r>
        <w:t>ID:</w:t>
      </w:r>
      <w:r>
        <w:rPr>
          <w:spacing w:val="-11"/>
        </w:rPr>
        <w:t xml:space="preserve"> </w:t>
      </w:r>
      <w:r>
        <w:t>{alloc.student_id},</w:t>
      </w:r>
      <w:r>
        <w:rPr>
          <w:spacing w:val="-9"/>
        </w:rPr>
        <w:t xml:space="preserve"> </w:t>
      </w:r>
      <w:r>
        <w:t>Room</w:t>
      </w:r>
      <w:r>
        <w:rPr>
          <w:spacing w:val="-10"/>
        </w:rPr>
        <w:t xml:space="preserve"> </w:t>
      </w:r>
      <w:r>
        <w:t>Number:</w:t>
      </w:r>
      <w:r>
        <w:rPr>
          <w:spacing w:val="-8"/>
        </w:rPr>
        <w:t xml:space="preserve"> </w:t>
      </w:r>
      <w:r>
        <w:rPr>
          <w:spacing w:val="-2"/>
        </w:rPr>
        <w:t>{alloc.room_number}")</w:t>
      </w:r>
    </w:p>
    <w:p w14:paraId="668FCCBD">
      <w:pPr>
        <w:pStyle w:val="5"/>
      </w:pPr>
    </w:p>
    <w:p w14:paraId="5E774E0B">
      <w:pPr>
        <w:pStyle w:val="5"/>
        <w:spacing w:before="73"/>
      </w:pPr>
    </w:p>
    <w:p w14:paraId="36B2A825">
      <w:pPr>
        <w:pStyle w:val="5"/>
        <w:ind w:left="241"/>
      </w:pPr>
      <w:r>
        <w:t>#</w:t>
      </w:r>
      <w:r>
        <w:rPr>
          <w:spacing w:val="-9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sorting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allocation</w:t>
      </w:r>
      <w:r>
        <w:rPr>
          <w:spacing w:val="-10"/>
        </w:rPr>
        <w:t xml:space="preserve"> </w:t>
      </w:r>
      <w:r>
        <w:rPr>
          <w:spacing w:val="-4"/>
        </w:rPr>
        <w:t>date</w:t>
      </w:r>
    </w:p>
    <w:p w14:paraId="329F93F0">
      <w:pPr>
        <w:pStyle w:val="5"/>
        <w:spacing w:before="183" w:line="391" w:lineRule="auto"/>
        <w:ind w:left="241" w:right="4910"/>
      </w:pPr>
      <w:r>
        <w:rPr>
          <w:spacing w:val="-2"/>
        </w:rPr>
        <w:t xml:space="preserve">hms.sort_allocations_by_allocation_date() </w:t>
      </w:r>
      <w:r>
        <w:t>print("Allocations</w:t>
      </w:r>
      <w:r>
        <w:rPr>
          <w:spacing w:val="-14"/>
        </w:rPr>
        <w:t xml:space="preserve"> </w:t>
      </w:r>
      <w:r>
        <w:t>sorted</w:t>
      </w:r>
      <w:r>
        <w:rPr>
          <w:spacing w:val="-1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allocation</w:t>
      </w:r>
      <w:r>
        <w:rPr>
          <w:spacing w:val="-14"/>
        </w:rPr>
        <w:t xml:space="preserve"> </w:t>
      </w:r>
      <w:r>
        <w:t>date:") for alloc in hms.allocations:</w:t>
      </w:r>
    </w:p>
    <w:p w14:paraId="7F5F5F96">
      <w:pPr>
        <w:pStyle w:val="5"/>
        <w:spacing w:line="289" w:lineRule="exact"/>
        <w:ind w:left="457"/>
      </w:pPr>
      <w:r>
        <w:t>print(f"Student</w:t>
      </w:r>
      <w:r>
        <w:rPr>
          <w:spacing w:val="-12"/>
        </w:rPr>
        <w:t xml:space="preserve"> </w:t>
      </w:r>
      <w:r>
        <w:t>ID:</w:t>
      </w:r>
      <w:r>
        <w:rPr>
          <w:spacing w:val="-12"/>
        </w:rPr>
        <w:t xml:space="preserve"> </w:t>
      </w:r>
      <w:r>
        <w:t>{alloc.student_id},</w:t>
      </w:r>
      <w:r>
        <w:rPr>
          <w:spacing w:val="-10"/>
        </w:rPr>
        <w:t xml:space="preserve"> </w:t>
      </w:r>
      <w:r>
        <w:t>Allocation</w:t>
      </w:r>
      <w:r>
        <w:rPr>
          <w:spacing w:val="-11"/>
        </w:rPr>
        <w:t xml:space="preserve"> </w:t>
      </w:r>
      <w:r>
        <w:t>Date:</w:t>
      </w:r>
      <w:r>
        <w:rPr>
          <w:spacing w:val="-9"/>
        </w:rPr>
        <w:t xml:space="preserve"> </w:t>
      </w:r>
      <w:r>
        <w:rPr>
          <w:spacing w:val="-2"/>
        </w:rPr>
        <w:t>{alloc.allocation_date}")</w:t>
      </w:r>
    </w:p>
    <w:p w14:paraId="6FB98FF5">
      <w:pPr>
        <w:pStyle w:val="2"/>
        <w:spacing w:before="185"/>
      </w:pPr>
      <w:r>
        <w:rPr>
          <w:spacing w:val="-2"/>
        </w:rPr>
        <w:t>#OUTPUT</w:t>
      </w:r>
    </w:p>
    <w:p w14:paraId="666E9571">
      <w:pPr>
        <w:pStyle w:val="2"/>
        <w:spacing w:after="0"/>
        <w:sectPr>
          <w:pgSz w:w="11910" w:h="16840"/>
          <w:pgMar w:top="1380" w:right="708" w:bottom="280" w:left="1417" w:header="720" w:footer="720" w:gutter="0"/>
          <w:cols w:space="720" w:num="1"/>
        </w:sectPr>
      </w:pPr>
    </w:p>
    <w:p w14:paraId="004B091A">
      <w:pPr>
        <w:pStyle w:val="5"/>
        <w:rPr>
          <w:b/>
          <w:sz w:val="28"/>
        </w:rPr>
      </w:pPr>
    </w:p>
    <w:p w14:paraId="33ED43CF">
      <w:pPr>
        <w:pStyle w:val="5"/>
        <w:rPr>
          <w:b/>
          <w:sz w:val="28"/>
        </w:rPr>
      </w:pPr>
    </w:p>
    <w:p w14:paraId="218A2BD7">
      <w:pPr>
        <w:pStyle w:val="5"/>
        <w:rPr>
          <w:b/>
          <w:sz w:val="28"/>
        </w:rPr>
      </w:pPr>
    </w:p>
    <w:p w14:paraId="566F9D03">
      <w:pPr>
        <w:pStyle w:val="5"/>
        <w:rPr>
          <w:b/>
          <w:sz w:val="28"/>
        </w:rPr>
      </w:pPr>
    </w:p>
    <w:p w14:paraId="65E0B251">
      <w:pPr>
        <w:pStyle w:val="5"/>
        <w:rPr>
          <w:b/>
          <w:sz w:val="28"/>
        </w:rPr>
      </w:pPr>
    </w:p>
    <w:p w14:paraId="27CDCF4D">
      <w:pPr>
        <w:pStyle w:val="5"/>
        <w:rPr>
          <w:b/>
          <w:sz w:val="28"/>
        </w:rPr>
      </w:pPr>
    </w:p>
    <w:p w14:paraId="5A4B8ED1">
      <w:pPr>
        <w:pStyle w:val="5"/>
        <w:rPr>
          <w:b/>
          <w:sz w:val="28"/>
        </w:rPr>
      </w:pPr>
    </w:p>
    <w:p w14:paraId="7CFECB5E">
      <w:pPr>
        <w:pStyle w:val="5"/>
        <w:spacing w:before="34"/>
        <w:rPr>
          <w:b/>
          <w:sz w:val="28"/>
        </w:rPr>
      </w:pPr>
    </w:p>
    <w:p w14:paraId="551AF872"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-1756410</wp:posOffset>
            </wp:positionV>
            <wp:extent cx="6195695" cy="163639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544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Task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Description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#6: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Online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Movie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Streaming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Platform</w:t>
      </w:r>
    </w:p>
    <w:p w14:paraId="7B550BD6">
      <w:pPr>
        <w:spacing w:before="187" w:line="372" w:lineRule="auto"/>
        <w:ind w:left="23" w:right="2163" w:firstLine="0"/>
        <w:jc w:val="left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streaming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service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maintains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movie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records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movie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ID,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title, genre, rating, and release year. The platform needs to:</w:t>
      </w:r>
    </w:p>
    <w:p w14:paraId="1E28292E">
      <w:pPr>
        <w:pStyle w:val="8"/>
        <w:numPr>
          <w:ilvl w:val="0"/>
          <w:numId w:val="11"/>
        </w:numPr>
        <w:tabs>
          <w:tab w:val="left" w:pos="299"/>
        </w:tabs>
        <w:spacing w:before="0" w:after="0" w:line="341" w:lineRule="exact"/>
        <w:ind w:left="299" w:right="0" w:hanging="276"/>
        <w:jc w:val="left"/>
        <w:rPr>
          <w:b/>
          <w:sz w:val="28"/>
        </w:rPr>
      </w:pPr>
      <w:r>
        <w:rPr>
          <w:b/>
          <w:sz w:val="28"/>
        </w:rPr>
        <w:t>Search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movies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movie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ID.</w:t>
      </w:r>
    </w:p>
    <w:p w14:paraId="3BEE30F9">
      <w:pPr>
        <w:pStyle w:val="8"/>
        <w:numPr>
          <w:ilvl w:val="0"/>
          <w:numId w:val="11"/>
        </w:numPr>
        <w:tabs>
          <w:tab w:val="left" w:pos="299"/>
        </w:tabs>
        <w:spacing w:before="186" w:after="0" w:line="372" w:lineRule="auto"/>
        <w:ind w:left="23" w:right="4407" w:firstLine="0"/>
        <w:jc w:val="left"/>
        <w:rPr>
          <w:b/>
          <w:sz w:val="28"/>
        </w:rPr>
      </w:pPr>
      <w:r>
        <w:rPr>
          <w:b/>
          <w:sz w:val="28"/>
        </w:rPr>
        <w:t>Sort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movies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rating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release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year. Student Task</w:t>
      </w:r>
    </w:p>
    <w:p w14:paraId="7DF0FF8F">
      <w:pPr>
        <w:pStyle w:val="8"/>
        <w:numPr>
          <w:ilvl w:val="1"/>
          <w:numId w:val="11"/>
        </w:numPr>
        <w:tabs>
          <w:tab w:val="left" w:pos="224"/>
        </w:tabs>
        <w:spacing w:before="0" w:after="0" w:line="341" w:lineRule="exact"/>
        <w:ind w:left="224" w:right="0" w:hanging="201"/>
        <w:jc w:val="left"/>
        <w:rPr>
          <w:b/>
          <w:sz w:val="28"/>
        </w:rPr>
      </w:pPr>
      <w:r>
        <w:rPr>
          <w:b/>
          <w:sz w:val="28"/>
        </w:rPr>
        <w:t>Recommend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searching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sorting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AI.</w:t>
      </w:r>
    </w:p>
    <w:p w14:paraId="7A9C6047">
      <w:pPr>
        <w:pStyle w:val="8"/>
        <w:numPr>
          <w:ilvl w:val="1"/>
          <w:numId w:val="11"/>
        </w:numPr>
        <w:tabs>
          <w:tab w:val="left" w:pos="224"/>
        </w:tabs>
        <w:spacing w:before="186" w:after="0" w:line="240" w:lineRule="auto"/>
        <w:ind w:left="224" w:right="0" w:hanging="201"/>
        <w:jc w:val="left"/>
        <w:rPr>
          <w:b/>
          <w:sz w:val="28"/>
        </w:rPr>
      </w:pPr>
      <w:r>
        <w:rPr>
          <w:b/>
          <w:sz w:val="28"/>
        </w:rPr>
        <w:t>Justify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chosen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algorithms.</w:t>
      </w:r>
    </w:p>
    <w:p w14:paraId="12CAE6C6">
      <w:pPr>
        <w:pStyle w:val="8"/>
        <w:numPr>
          <w:ilvl w:val="1"/>
          <w:numId w:val="11"/>
        </w:numPr>
        <w:tabs>
          <w:tab w:val="left" w:pos="224"/>
        </w:tabs>
        <w:spacing w:before="189" w:after="0" w:line="372" w:lineRule="auto"/>
        <w:ind w:left="23" w:right="6159" w:firstLine="0"/>
        <w:jc w:val="left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functions. </w:t>
      </w:r>
      <w:r>
        <w:rPr>
          <w:b/>
          <w:spacing w:val="-2"/>
          <w:sz w:val="28"/>
        </w:rPr>
        <w:t>#PROMPT</w:t>
      </w:r>
    </w:p>
    <w:p w14:paraId="5E88601F">
      <w:pPr>
        <w:spacing w:before="1" w:line="256" w:lineRule="auto"/>
        <w:ind w:left="23" w:right="957" w:firstLine="0"/>
        <w:jc w:val="left"/>
        <w:rPr>
          <w:sz w:val="28"/>
        </w:rPr>
      </w:pPr>
      <w:r>
        <w:rPr>
          <w:sz w:val="28"/>
        </w:rPr>
        <w:t>"""streaming</w:t>
      </w:r>
      <w:r>
        <w:rPr>
          <w:spacing w:val="-9"/>
          <w:sz w:val="28"/>
        </w:rPr>
        <w:t xml:space="preserve"> </w:t>
      </w:r>
      <w:r>
        <w:rPr>
          <w:sz w:val="28"/>
        </w:rPr>
        <w:t>service</w:t>
      </w:r>
      <w:r>
        <w:rPr>
          <w:spacing w:val="-10"/>
          <w:sz w:val="28"/>
        </w:rPr>
        <w:t xml:space="preserve"> </w:t>
      </w:r>
      <w:r>
        <w:rPr>
          <w:sz w:val="28"/>
        </w:rPr>
        <w:t>maintains</w:t>
      </w:r>
      <w:r>
        <w:rPr>
          <w:spacing w:val="-8"/>
          <w:sz w:val="28"/>
        </w:rPr>
        <w:t xml:space="preserve"> </w:t>
      </w:r>
      <w:r>
        <w:rPr>
          <w:sz w:val="28"/>
        </w:rPr>
        <w:t>movie</w:t>
      </w:r>
      <w:r>
        <w:rPr>
          <w:spacing w:val="-8"/>
          <w:sz w:val="28"/>
        </w:rPr>
        <w:t xml:space="preserve"> </w:t>
      </w:r>
      <w:r>
        <w:rPr>
          <w:sz w:val="28"/>
        </w:rPr>
        <w:t>records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movie</w:t>
      </w:r>
      <w:r>
        <w:rPr>
          <w:spacing w:val="-8"/>
          <w:sz w:val="28"/>
        </w:rPr>
        <w:t xml:space="preserve"> </w:t>
      </w:r>
      <w:r>
        <w:rPr>
          <w:sz w:val="28"/>
        </w:rPr>
        <w:t>ID,</w:t>
      </w:r>
      <w:r>
        <w:rPr>
          <w:spacing w:val="-9"/>
          <w:sz w:val="28"/>
        </w:rPr>
        <w:t xml:space="preserve"> </w:t>
      </w:r>
      <w:r>
        <w:rPr>
          <w:sz w:val="28"/>
        </w:rPr>
        <w:t>title,</w:t>
      </w:r>
      <w:r>
        <w:rPr>
          <w:spacing w:val="-9"/>
          <w:sz w:val="28"/>
        </w:rPr>
        <w:t xml:space="preserve"> </w:t>
      </w:r>
      <w:r>
        <w:rPr>
          <w:sz w:val="28"/>
        </w:rPr>
        <w:t>genre, rating, and release year.</w:t>
      </w:r>
    </w:p>
    <w:p w14:paraId="4A0C2E60">
      <w:pPr>
        <w:spacing w:before="166" w:line="256" w:lineRule="auto"/>
        <w:ind w:left="23" w:right="957" w:firstLine="0"/>
        <w:jc w:val="left"/>
        <w:rPr>
          <w:sz w:val="28"/>
        </w:rPr>
      </w:pPr>
      <w:r>
        <w:rPr>
          <w:sz w:val="28"/>
        </w:rPr>
        <w:t>Generate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python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0"/>
          <w:sz w:val="28"/>
        </w:rPr>
        <w:t xml:space="preserve"> </w:t>
      </w:r>
      <w:r>
        <w:rPr>
          <w:sz w:val="28"/>
        </w:rPr>
        <w:t>that</w:t>
      </w:r>
      <w:r>
        <w:rPr>
          <w:spacing w:val="-9"/>
          <w:sz w:val="28"/>
        </w:rPr>
        <w:t xml:space="preserve"> </w:t>
      </w:r>
      <w:r>
        <w:rPr>
          <w:sz w:val="28"/>
        </w:rPr>
        <w:t>allows</w:t>
      </w:r>
      <w:r>
        <w:rPr>
          <w:spacing w:val="-7"/>
          <w:sz w:val="28"/>
        </w:rPr>
        <w:t xml:space="preserve"> </w:t>
      </w: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perform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following </w:t>
      </w:r>
      <w:r>
        <w:rPr>
          <w:spacing w:val="-2"/>
          <w:sz w:val="28"/>
        </w:rPr>
        <w:t>operations:</w:t>
      </w:r>
    </w:p>
    <w:p w14:paraId="4AC38C65">
      <w:pPr>
        <w:pStyle w:val="8"/>
        <w:numPr>
          <w:ilvl w:val="0"/>
          <w:numId w:val="12"/>
        </w:numPr>
        <w:tabs>
          <w:tab w:val="left" w:pos="298"/>
        </w:tabs>
        <w:spacing w:before="164" w:after="0" w:line="240" w:lineRule="auto"/>
        <w:ind w:left="298" w:right="0" w:hanging="275"/>
        <w:jc w:val="left"/>
        <w:rPr>
          <w:sz w:val="28"/>
        </w:rPr>
      </w:pPr>
      <w:r>
        <w:rPr>
          <w:sz w:val="28"/>
        </w:rPr>
        <w:t>Search</w:t>
      </w:r>
      <w:r>
        <w:rPr>
          <w:spacing w:val="-8"/>
          <w:sz w:val="28"/>
        </w:rPr>
        <w:t xml:space="preserve"> </w:t>
      </w:r>
      <w:r>
        <w:rPr>
          <w:sz w:val="28"/>
        </w:rPr>
        <w:t>movies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movie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ID.</w:t>
      </w:r>
    </w:p>
    <w:p w14:paraId="79DD42C7">
      <w:pPr>
        <w:pStyle w:val="8"/>
        <w:numPr>
          <w:ilvl w:val="0"/>
          <w:numId w:val="12"/>
        </w:numPr>
        <w:tabs>
          <w:tab w:val="left" w:pos="298"/>
        </w:tabs>
        <w:spacing w:before="189" w:after="0" w:line="259" w:lineRule="auto"/>
        <w:ind w:left="23" w:right="925" w:firstLine="0"/>
        <w:jc w:val="left"/>
        <w:rPr>
          <w:sz w:val="28"/>
        </w:rPr>
      </w:pPr>
      <w:r>
        <w:rPr>
          <w:sz w:val="28"/>
        </w:rPr>
        <w:t>Sort</w:t>
      </w:r>
      <w:r>
        <w:rPr>
          <w:spacing w:val="-9"/>
          <w:sz w:val="28"/>
        </w:rPr>
        <w:t xml:space="preserve"> </w:t>
      </w:r>
      <w:r>
        <w:rPr>
          <w:sz w:val="28"/>
        </w:rPr>
        <w:t>movies</w:t>
      </w:r>
      <w:r>
        <w:rPr>
          <w:spacing w:val="-9"/>
          <w:sz w:val="28"/>
        </w:rPr>
        <w:t xml:space="preserve"> </w:t>
      </w:r>
      <w:r>
        <w:rPr>
          <w:sz w:val="28"/>
        </w:rPr>
        <w:t>based</w:t>
      </w:r>
      <w:r>
        <w:rPr>
          <w:spacing w:val="-11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</w:t>
      </w:r>
      <w:r>
        <w:rPr>
          <w:sz w:val="28"/>
        </w:rPr>
        <w:t>rating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release</w:t>
      </w:r>
      <w:r>
        <w:rPr>
          <w:spacing w:val="-9"/>
          <w:sz w:val="28"/>
        </w:rPr>
        <w:t xml:space="preserve"> </w:t>
      </w:r>
      <w:r>
        <w:rPr>
          <w:sz w:val="28"/>
        </w:rPr>
        <w:t>year.</w:t>
      </w:r>
      <w:r>
        <w:rPr>
          <w:spacing w:val="-9"/>
          <w:sz w:val="28"/>
        </w:rPr>
        <w:t xml:space="preserve"> </w:t>
      </w:r>
      <w:r>
        <w:rPr>
          <w:sz w:val="28"/>
        </w:rPr>
        <w:t>Recommend</w:t>
      </w:r>
      <w:r>
        <w:rPr>
          <w:spacing w:val="-11"/>
          <w:sz w:val="28"/>
        </w:rPr>
        <w:t xml:space="preserve"> </w:t>
      </w:r>
      <w:r>
        <w:rPr>
          <w:sz w:val="28"/>
        </w:rPr>
        <w:t>suitable</w:t>
      </w:r>
      <w:r>
        <w:rPr>
          <w:spacing w:val="-10"/>
          <w:sz w:val="28"/>
        </w:rPr>
        <w:t xml:space="preserve"> </w:t>
      </w:r>
      <w:r>
        <w:rPr>
          <w:sz w:val="28"/>
        </w:rPr>
        <w:t>searching and sorting algorithms. Justify the selected algorithms."""</w:t>
      </w:r>
    </w:p>
    <w:p w14:paraId="310F6DFC">
      <w:pPr>
        <w:pStyle w:val="2"/>
        <w:spacing w:before="157"/>
      </w:pPr>
      <w:r>
        <w:rPr>
          <w:spacing w:val="-2"/>
        </w:rPr>
        <w:t>#CODE</w:t>
      </w:r>
    </w:p>
    <w:p w14:paraId="41396AA9">
      <w:pPr>
        <w:pStyle w:val="5"/>
        <w:spacing w:before="186"/>
        <w:ind w:left="23"/>
      </w:pPr>
      <w:r>
        <w:t>class</w:t>
      </w:r>
      <w:r>
        <w:rPr>
          <w:spacing w:val="-7"/>
        </w:rPr>
        <w:t xml:space="preserve"> </w:t>
      </w:r>
      <w:r>
        <w:rPr>
          <w:spacing w:val="-2"/>
        </w:rPr>
        <w:t>Movie:</w:t>
      </w:r>
    </w:p>
    <w:p w14:paraId="43F1EB4F">
      <w:pPr>
        <w:pStyle w:val="5"/>
        <w:spacing w:before="185" w:line="388" w:lineRule="auto"/>
        <w:ind w:left="460" w:right="3270" w:hanging="219"/>
      </w:pPr>
      <w:r>
        <w:t>def</w:t>
      </w:r>
      <w:r>
        <w:rPr>
          <w:spacing w:val="-13"/>
        </w:rPr>
        <w:t xml:space="preserve"> </w:t>
      </w:r>
      <w:r>
        <w:t>_init_(self,</w:t>
      </w:r>
      <w:r>
        <w:rPr>
          <w:spacing w:val="-13"/>
        </w:rPr>
        <w:t xml:space="preserve"> </w:t>
      </w:r>
      <w:r>
        <w:t>movie_id,</w:t>
      </w:r>
      <w:r>
        <w:rPr>
          <w:spacing w:val="-13"/>
        </w:rPr>
        <w:t xml:space="preserve"> </w:t>
      </w:r>
      <w:r>
        <w:t>title,</w:t>
      </w:r>
      <w:r>
        <w:rPr>
          <w:spacing w:val="-12"/>
        </w:rPr>
        <w:t xml:space="preserve"> </w:t>
      </w:r>
      <w:r>
        <w:t>genre,</w:t>
      </w:r>
      <w:r>
        <w:rPr>
          <w:spacing w:val="-12"/>
        </w:rPr>
        <w:t xml:space="preserve"> </w:t>
      </w:r>
      <w:r>
        <w:t>rating,</w:t>
      </w:r>
      <w:r>
        <w:rPr>
          <w:spacing w:val="-14"/>
        </w:rPr>
        <w:t xml:space="preserve"> </w:t>
      </w:r>
      <w:r>
        <w:t>release_year): self.movie_id = movie_id</w:t>
      </w:r>
    </w:p>
    <w:p w14:paraId="092F9BF9">
      <w:pPr>
        <w:pStyle w:val="5"/>
        <w:spacing w:before="3"/>
        <w:ind w:left="460"/>
      </w:pPr>
      <w:r>
        <w:rPr>
          <w:spacing w:val="-2"/>
        </w:rPr>
        <w:t>self.title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title</w:t>
      </w:r>
    </w:p>
    <w:p w14:paraId="03C958C2">
      <w:pPr>
        <w:pStyle w:val="5"/>
        <w:spacing w:after="0"/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46AF836E">
      <w:pPr>
        <w:pStyle w:val="5"/>
        <w:spacing w:before="41" w:line="388" w:lineRule="auto"/>
        <w:ind w:left="460" w:right="7573"/>
      </w:pPr>
      <w:r>
        <w:t>self.genre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genre </w:t>
      </w:r>
      <w:r>
        <w:rPr>
          <w:spacing w:val="-2"/>
        </w:rPr>
        <w:t>self.rating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rating</w:t>
      </w:r>
    </w:p>
    <w:p w14:paraId="5D3FFCA7">
      <w:pPr>
        <w:pStyle w:val="5"/>
        <w:spacing w:before="4" w:line="388" w:lineRule="auto"/>
        <w:ind w:left="23" w:right="5823" w:firstLine="436"/>
      </w:pPr>
      <w:r>
        <w:rPr>
          <w:spacing w:val="-2"/>
        </w:rPr>
        <w:t>self.release_year</w:t>
      </w:r>
      <w:r>
        <w:rPr>
          <w:spacing w:val="-3"/>
        </w:rPr>
        <w:t xml:space="preserve"> </w:t>
      </w:r>
      <w:r>
        <w:rPr>
          <w:spacing w:val="-2"/>
        </w:rPr>
        <w:t xml:space="preserve">= release_year </w:t>
      </w:r>
      <w:r>
        <w:t>class StreamingService:</w:t>
      </w:r>
    </w:p>
    <w:p w14:paraId="20FC7BB2">
      <w:pPr>
        <w:pStyle w:val="5"/>
        <w:spacing w:before="3" w:line="388" w:lineRule="auto"/>
        <w:ind w:left="460" w:right="7860" w:hanging="219"/>
      </w:pPr>
      <w:r>
        <w:t>def _init_(self): self.movies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[]</w:t>
      </w:r>
    </w:p>
    <w:p w14:paraId="60B9A29A">
      <w:pPr>
        <w:pStyle w:val="5"/>
        <w:spacing w:before="186"/>
      </w:pPr>
    </w:p>
    <w:p w14:paraId="35B670FC">
      <w:pPr>
        <w:pStyle w:val="5"/>
        <w:spacing w:line="388" w:lineRule="auto"/>
        <w:ind w:left="460" w:right="5351" w:hanging="219"/>
      </w:pPr>
      <w:r>
        <w:t xml:space="preserve">def add_movie(self, movie): </w:t>
      </w:r>
      <w:r>
        <w:rPr>
          <w:spacing w:val="-2"/>
        </w:rPr>
        <w:t>self.movies.append(movie)</w:t>
      </w:r>
    </w:p>
    <w:p w14:paraId="0DE3835D">
      <w:pPr>
        <w:pStyle w:val="5"/>
        <w:spacing w:before="186"/>
      </w:pPr>
    </w:p>
    <w:p w14:paraId="67AC68F4">
      <w:pPr>
        <w:pStyle w:val="5"/>
        <w:spacing w:before="1" w:line="388" w:lineRule="auto"/>
        <w:ind w:left="460" w:right="5492" w:hanging="219"/>
      </w:pPr>
      <w:r>
        <w:rPr>
          <w:spacing w:val="-2"/>
        </w:rPr>
        <w:t xml:space="preserve">def search_movie_by_id(self, movie_id): </w:t>
      </w:r>
      <w:r>
        <w:rPr>
          <w:spacing w:val="-4"/>
        </w:rPr>
        <w:t>"""</w:t>
      </w:r>
    </w:p>
    <w:p w14:paraId="750DCA8F">
      <w:pPr>
        <w:pStyle w:val="5"/>
        <w:spacing w:before="3"/>
        <w:ind w:left="460"/>
      </w:pPr>
      <w:r>
        <w:t>Searches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movie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rPr>
          <w:spacing w:val="-2"/>
        </w:rPr>
        <w:t>search.</w:t>
      </w:r>
    </w:p>
    <w:p w14:paraId="56F1F986">
      <w:pPr>
        <w:pStyle w:val="5"/>
      </w:pPr>
    </w:p>
    <w:p w14:paraId="754F89C3">
      <w:pPr>
        <w:pStyle w:val="5"/>
        <w:spacing w:before="74"/>
      </w:pPr>
    </w:p>
    <w:p w14:paraId="35E4AD25">
      <w:pPr>
        <w:pStyle w:val="5"/>
        <w:ind w:left="460"/>
      </w:pPr>
      <w:r>
        <w:t>Time</w:t>
      </w:r>
      <w:r>
        <w:rPr>
          <w:spacing w:val="-3"/>
        </w:rPr>
        <w:t xml:space="preserve"> </w:t>
      </w:r>
      <w:r>
        <w:t>Complexity:</w:t>
      </w:r>
      <w:r>
        <w:rPr>
          <w:spacing w:val="-3"/>
        </w:rPr>
        <w:t xml:space="preserve"> </w:t>
      </w:r>
      <w:r>
        <w:t>O(n)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movies.</w:t>
      </w:r>
    </w:p>
    <w:p w14:paraId="1139433A">
      <w:pPr>
        <w:pStyle w:val="5"/>
        <w:spacing w:before="183" w:line="388" w:lineRule="auto"/>
        <w:ind w:left="460" w:right="1287"/>
      </w:pPr>
      <w:r>
        <w:t>Space</w:t>
      </w:r>
      <w:r>
        <w:rPr>
          <w:spacing w:val="-5"/>
        </w:rPr>
        <w:t xml:space="preserve"> </w:t>
      </w:r>
      <w:r>
        <w:t>Complexity:</w:t>
      </w:r>
      <w:r>
        <w:rPr>
          <w:spacing w:val="-5"/>
        </w:rPr>
        <w:t xml:space="preserve"> </w:t>
      </w:r>
      <w:r>
        <w:t>O(1)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constant</w:t>
      </w:r>
      <w:r>
        <w:rPr>
          <w:spacing w:val="-6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variables. </w:t>
      </w:r>
      <w:r>
        <w:rPr>
          <w:spacing w:val="-4"/>
        </w:rPr>
        <w:t>"""</w:t>
      </w:r>
    </w:p>
    <w:p w14:paraId="5ECAB53D">
      <w:pPr>
        <w:pStyle w:val="5"/>
        <w:spacing w:before="3"/>
        <w:ind w:left="460"/>
      </w:pPr>
      <w:r>
        <w:t>for</w:t>
      </w:r>
      <w:r>
        <w:rPr>
          <w:spacing w:val="-5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self.movies:</w:t>
      </w:r>
    </w:p>
    <w:p w14:paraId="201EA422">
      <w:pPr>
        <w:pStyle w:val="5"/>
        <w:spacing w:before="182" w:line="391" w:lineRule="auto"/>
        <w:ind w:left="892" w:right="5823" w:hanging="216"/>
      </w:pPr>
      <w:r>
        <w:t>if</w:t>
      </w:r>
      <w:r>
        <w:rPr>
          <w:spacing w:val="-14"/>
        </w:rPr>
        <w:t xml:space="preserve"> </w:t>
      </w:r>
      <w:r>
        <w:t>movie.movie_id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movie_id: return movie</w:t>
      </w:r>
    </w:p>
    <w:p w14:paraId="7973D2E3">
      <w:pPr>
        <w:pStyle w:val="5"/>
        <w:spacing w:line="291" w:lineRule="exact"/>
        <w:ind w:left="457"/>
      </w:pPr>
      <w:r>
        <w:t>return</w:t>
      </w:r>
      <w:r>
        <w:rPr>
          <w:spacing w:val="-9"/>
        </w:rPr>
        <w:t xml:space="preserve"> </w:t>
      </w:r>
      <w:r>
        <w:rPr>
          <w:spacing w:val="-4"/>
        </w:rPr>
        <w:t>None</w:t>
      </w:r>
    </w:p>
    <w:p w14:paraId="7C1AFC5C">
      <w:pPr>
        <w:pStyle w:val="5"/>
      </w:pPr>
    </w:p>
    <w:p w14:paraId="0505E3C5">
      <w:pPr>
        <w:pStyle w:val="5"/>
        <w:spacing w:before="74"/>
      </w:pPr>
    </w:p>
    <w:p w14:paraId="6CD4D359">
      <w:pPr>
        <w:pStyle w:val="5"/>
        <w:spacing w:line="388" w:lineRule="auto"/>
        <w:ind w:left="460" w:right="6180" w:hanging="219"/>
      </w:pPr>
      <w:r>
        <w:rPr>
          <w:spacing w:val="-2"/>
        </w:rPr>
        <w:t xml:space="preserve">def sort_movies_by_rating(self): </w:t>
      </w:r>
      <w:r>
        <w:rPr>
          <w:spacing w:val="-4"/>
        </w:rPr>
        <w:t>"""</w:t>
      </w:r>
    </w:p>
    <w:p w14:paraId="46C1C965">
      <w:pPr>
        <w:pStyle w:val="5"/>
        <w:spacing w:before="5"/>
        <w:ind w:left="460"/>
      </w:pPr>
      <w:r>
        <w:t>Sorts</w:t>
      </w:r>
      <w:r>
        <w:rPr>
          <w:spacing w:val="-6"/>
        </w:rPr>
        <w:t xml:space="preserve"> </w:t>
      </w:r>
      <w:r>
        <w:t>movies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rating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Merge</w:t>
      </w:r>
      <w:r>
        <w:rPr>
          <w:spacing w:val="-4"/>
        </w:rPr>
        <w:t xml:space="preserve"> Sort.</w:t>
      </w:r>
    </w:p>
    <w:p w14:paraId="4C586ECE">
      <w:pPr>
        <w:pStyle w:val="5"/>
      </w:pPr>
    </w:p>
    <w:p w14:paraId="5085963D">
      <w:pPr>
        <w:pStyle w:val="5"/>
        <w:spacing w:before="71"/>
      </w:pPr>
    </w:p>
    <w:p w14:paraId="4ED71FE4">
      <w:pPr>
        <w:pStyle w:val="5"/>
        <w:ind w:left="460"/>
      </w:pPr>
      <w:r>
        <w:t>Time</w:t>
      </w:r>
      <w:r>
        <w:rPr>
          <w:spacing w:val="-4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movies.</w:t>
      </w:r>
    </w:p>
    <w:p w14:paraId="5BA043DD">
      <w:pPr>
        <w:pStyle w:val="5"/>
        <w:spacing w:before="185" w:line="388" w:lineRule="auto"/>
        <w:ind w:left="460" w:right="2163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60555C44">
      <w:pPr>
        <w:pStyle w:val="5"/>
        <w:spacing w:after="0" w:line="388" w:lineRule="auto"/>
        <w:sectPr>
          <w:pgSz w:w="11910" w:h="16840"/>
          <w:pgMar w:top="1380" w:right="708" w:bottom="280" w:left="1417" w:header="720" w:footer="720" w:gutter="0"/>
          <w:cols w:space="720" w:num="1"/>
        </w:sectPr>
      </w:pPr>
    </w:p>
    <w:p w14:paraId="7933C14E">
      <w:pPr>
        <w:pStyle w:val="5"/>
        <w:spacing w:before="41"/>
        <w:ind w:left="460"/>
      </w:pPr>
      <w:r>
        <w:rPr>
          <w:spacing w:val="-2"/>
        </w:rPr>
        <w:t>self.movies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r>
        <w:rPr>
          <w:spacing w:val="-2"/>
        </w:rPr>
        <w:t>merge_sort(self.movies,</w:t>
      </w:r>
      <w:r>
        <w:rPr>
          <w:spacing w:val="3"/>
        </w:rPr>
        <w:t xml:space="preserve"> </w:t>
      </w:r>
      <w:r>
        <w:rPr>
          <w:spacing w:val="-2"/>
        </w:rPr>
        <w:t>key=lambda</w:t>
      </w:r>
      <w:r>
        <w:rPr>
          <w:spacing w:val="1"/>
        </w:rPr>
        <w:t xml:space="preserve"> </w:t>
      </w:r>
      <w:r>
        <w:rPr>
          <w:spacing w:val="-2"/>
        </w:rPr>
        <w:t>x:</w:t>
      </w:r>
      <w:r>
        <w:rPr>
          <w:spacing w:val="5"/>
        </w:rPr>
        <w:t xml:space="preserve"> </w:t>
      </w:r>
      <w:r>
        <w:rPr>
          <w:spacing w:val="-2"/>
        </w:rPr>
        <w:t>x.rating)</w:t>
      </w:r>
    </w:p>
    <w:p w14:paraId="0277BA23">
      <w:pPr>
        <w:pStyle w:val="5"/>
      </w:pPr>
    </w:p>
    <w:p w14:paraId="4B77EBBF">
      <w:pPr>
        <w:pStyle w:val="5"/>
        <w:spacing w:before="74"/>
      </w:pPr>
    </w:p>
    <w:p w14:paraId="6B138AD0">
      <w:pPr>
        <w:pStyle w:val="5"/>
        <w:spacing w:line="388" w:lineRule="auto"/>
        <w:ind w:left="460" w:right="5688" w:hanging="219"/>
      </w:pPr>
      <w:r>
        <w:t>def</w:t>
      </w:r>
      <w:r>
        <w:rPr>
          <w:spacing w:val="-14"/>
        </w:rPr>
        <w:t xml:space="preserve"> </w:t>
      </w:r>
      <w:r>
        <w:t xml:space="preserve">sort_movies_by_release_year(self): </w:t>
      </w:r>
      <w:r>
        <w:rPr>
          <w:spacing w:val="-4"/>
        </w:rPr>
        <w:t>"""</w:t>
      </w:r>
    </w:p>
    <w:p w14:paraId="2AE35038">
      <w:pPr>
        <w:pStyle w:val="5"/>
        <w:spacing w:before="4"/>
        <w:ind w:left="460"/>
      </w:pPr>
      <w:r>
        <w:t>Sorts</w:t>
      </w:r>
      <w:r>
        <w:rPr>
          <w:spacing w:val="-4"/>
        </w:rPr>
        <w:t xml:space="preserve"> </w:t>
      </w:r>
      <w:r>
        <w:t>movies</w:t>
      </w:r>
      <w:r>
        <w:rPr>
          <w:spacing w:val="-4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release</w:t>
      </w:r>
      <w:r>
        <w:rPr>
          <w:spacing w:val="-6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Merge</w:t>
      </w:r>
      <w:r>
        <w:rPr>
          <w:spacing w:val="-3"/>
        </w:rPr>
        <w:t xml:space="preserve"> </w:t>
      </w:r>
      <w:r>
        <w:rPr>
          <w:spacing w:val="-2"/>
        </w:rPr>
        <w:t>Sort.</w:t>
      </w:r>
    </w:p>
    <w:p w14:paraId="6BF1185C">
      <w:pPr>
        <w:pStyle w:val="5"/>
      </w:pPr>
    </w:p>
    <w:p w14:paraId="69EE62EF">
      <w:pPr>
        <w:pStyle w:val="5"/>
        <w:spacing w:before="71"/>
      </w:pPr>
    </w:p>
    <w:p w14:paraId="6B37768D">
      <w:pPr>
        <w:pStyle w:val="5"/>
        <w:ind w:left="460"/>
      </w:pPr>
      <w:r>
        <w:t>Time</w:t>
      </w:r>
      <w:r>
        <w:rPr>
          <w:spacing w:val="-4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movies.</w:t>
      </w:r>
    </w:p>
    <w:p w14:paraId="0520E095">
      <w:pPr>
        <w:pStyle w:val="5"/>
        <w:spacing w:before="185" w:line="388" w:lineRule="auto"/>
        <w:ind w:left="460" w:right="2163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26D35251">
      <w:pPr>
        <w:pStyle w:val="5"/>
        <w:spacing w:before="4" w:line="388" w:lineRule="auto"/>
        <w:ind w:left="23" w:right="2681" w:firstLine="436"/>
      </w:pPr>
      <w:r>
        <w:t>self.movies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merge_sort(self.movies,</w:t>
      </w:r>
      <w:r>
        <w:rPr>
          <w:spacing w:val="-13"/>
        </w:rPr>
        <w:t xml:space="preserve"> </w:t>
      </w:r>
      <w:r>
        <w:t>key=lambda</w:t>
      </w:r>
      <w:r>
        <w:rPr>
          <w:spacing w:val="-14"/>
        </w:rPr>
        <w:t xml:space="preserve"> </w:t>
      </w:r>
      <w:r>
        <w:t>x:</w:t>
      </w:r>
      <w:r>
        <w:rPr>
          <w:spacing w:val="-13"/>
        </w:rPr>
        <w:t xml:space="preserve"> </w:t>
      </w:r>
      <w:r>
        <w:t>x.release_year) def merge_sort(arr, key):</w:t>
      </w:r>
    </w:p>
    <w:p w14:paraId="3FA67E72">
      <w:pPr>
        <w:pStyle w:val="5"/>
        <w:spacing w:before="1" w:line="391" w:lineRule="auto"/>
        <w:ind w:left="457" w:right="7841" w:hanging="216"/>
      </w:pPr>
      <w:r>
        <w:t>if</w:t>
      </w:r>
      <w:r>
        <w:rPr>
          <w:spacing w:val="-12"/>
        </w:rPr>
        <w:t xml:space="preserve"> </w:t>
      </w:r>
      <w:r>
        <w:t>len(arr)</w:t>
      </w:r>
      <w:r>
        <w:rPr>
          <w:spacing w:val="-14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1: return arr</w:t>
      </w:r>
    </w:p>
    <w:p w14:paraId="6CEBD397">
      <w:pPr>
        <w:pStyle w:val="5"/>
        <w:spacing w:before="182"/>
      </w:pPr>
    </w:p>
    <w:p w14:paraId="100BD42A">
      <w:pPr>
        <w:pStyle w:val="5"/>
        <w:spacing w:before="1"/>
        <w:ind w:left="241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len(arr)</w:t>
      </w:r>
      <w:r>
        <w:rPr>
          <w:spacing w:val="-4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17C59DCA">
      <w:pPr>
        <w:pStyle w:val="5"/>
        <w:spacing w:before="182" w:line="388" w:lineRule="auto"/>
        <w:ind w:left="241" w:right="5351"/>
      </w:pPr>
      <w:r>
        <w:t>left_half = merge_sort(arr[:mid], key) right_half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merge_sort(arr[mid:],</w:t>
      </w:r>
      <w:r>
        <w:rPr>
          <w:spacing w:val="-9"/>
        </w:rPr>
        <w:t xml:space="preserve"> </w:t>
      </w:r>
      <w:r>
        <w:rPr>
          <w:spacing w:val="-4"/>
        </w:rPr>
        <w:t>key)</w:t>
      </w:r>
    </w:p>
    <w:p w14:paraId="1CEE1B72">
      <w:pPr>
        <w:pStyle w:val="5"/>
        <w:spacing w:before="186"/>
      </w:pPr>
    </w:p>
    <w:p w14:paraId="7111CE53">
      <w:pPr>
        <w:pStyle w:val="5"/>
        <w:spacing w:line="391" w:lineRule="auto"/>
        <w:ind w:left="23" w:right="5823" w:firstLine="218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merge(left_half,</w:t>
      </w:r>
      <w:r>
        <w:rPr>
          <w:spacing w:val="-7"/>
        </w:rPr>
        <w:t xml:space="preserve"> </w:t>
      </w:r>
      <w:r>
        <w:rPr>
          <w:spacing w:val="-2"/>
        </w:rPr>
        <w:t>right_half,</w:t>
      </w:r>
      <w:r>
        <w:rPr>
          <w:spacing w:val="-7"/>
        </w:rPr>
        <w:t xml:space="preserve"> </w:t>
      </w:r>
      <w:r>
        <w:rPr>
          <w:spacing w:val="-2"/>
        </w:rPr>
        <w:t xml:space="preserve">key) </w:t>
      </w:r>
      <w:r>
        <w:t>def merge(left, right, key):</w:t>
      </w:r>
    </w:p>
    <w:p w14:paraId="567BF0C0">
      <w:pPr>
        <w:pStyle w:val="5"/>
        <w:spacing w:line="291" w:lineRule="exact"/>
        <w:ind w:left="241"/>
      </w:pPr>
      <w:r>
        <w:t>merged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[]</w:t>
      </w:r>
    </w:p>
    <w:p w14:paraId="3358BF2D">
      <w:pPr>
        <w:pStyle w:val="5"/>
        <w:spacing w:before="182"/>
        <w:ind w:left="241"/>
      </w:pPr>
      <w:r>
        <w:t>left_index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right_index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0</w:t>
      </w:r>
    </w:p>
    <w:p w14:paraId="347B7CB3">
      <w:pPr>
        <w:pStyle w:val="5"/>
      </w:pPr>
    </w:p>
    <w:p w14:paraId="70FB6E80">
      <w:pPr>
        <w:pStyle w:val="5"/>
        <w:spacing w:before="74"/>
      </w:pPr>
    </w:p>
    <w:p w14:paraId="38FF6221">
      <w:pPr>
        <w:pStyle w:val="5"/>
        <w:spacing w:before="1" w:line="391" w:lineRule="auto"/>
        <w:ind w:left="460" w:right="4160" w:hanging="219"/>
      </w:pPr>
      <w:r>
        <w:t>while</w:t>
      </w:r>
      <w:r>
        <w:rPr>
          <w:spacing w:val="-9"/>
        </w:rPr>
        <w:t xml:space="preserve"> </w:t>
      </w:r>
      <w:r>
        <w:t>left_index</w:t>
      </w:r>
      <w:r>
        <w:rPr>
          <w:spacing w:val="-10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len(left)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right_index</w:t>
      </w:r>
      <w:r>
        <w:rPr>
          <w:spacing w:val="-10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len(right): if key(left[left_index]) &lt; key(right[right_index]):</w:t>
      </w:r>
    </w:p>
    <w:p w14:paraId="04B381CC">
      <w:pPr>
        <w:pStyle w:val="5"/>
        <w:spacing w:line="388" w:lineRule="auto"/>
        <w:ind w:left="676" w:right="5351"/>
      </w:pPr>
      <w:r>
        <w:rPr>
          <w:spacing w:val="-2"/>
        </w:rPr>
        <w:t xml:space="preserve">merged.append(left[left_index]) </w:t>
      </w:r>
      <w:r>
        <w:t>left_index += 1</w:t>
      </w:r>
    </w:p>
    <w:p w14:paraId="419614C1">
      <w:pPr>
        <w:pStyle w:val="5"/>
        <w:spacing w:before="1"/>
        <w:ind w:left="460"/>
      </w:pPr>
      <w:r>
        <w:rPr>
          <w:spacing w:val="-2"/>
        </w:rPr>
        <w:t>else:</w:t>
      </w:r>
    </w:p>
    <w:p w14:paraId="36FE5EEB">
      <w:pPr>
        <w:pStyle w:val="5"/>
        <w:spacing w:before="182"/>
        <w:ind w:left="676"/>
      </w:pPr>
      <w:r>
        <w:rPr>
          <w:spacing w:val="-2"/>
        </w:rPr>
        <w:t>merged.append(right[right_index])</w:t>
      </w:r>
    </w:p>
    <w:p w14:paraId="37DD407C">
      <w:pPr>
        <w:pStyle w:val="5"/>
        <w:spacing w:after="0"/>
        <w:sectPr>
          <w:pgSz w:w="11910" w:h="16840"/>
          <w:pgMar w:top="1380" w:right="708" w:bottom="280" w:left="1417" w:header="720" w:footer="720" w:gutter="0"/>
          <w:cols w:space="720" w:num="1"/>
        </w:sectPr>
      </w:pPr>
    </w:p>
    <w:p w14:paraId="765774FE">
      <w:pPr>
        <w:pStyle w:val="5"/>
        <w:spacing w:before="41"/>
        <w:ind w:left="676"/>
      </w:pPr>
      <w:r>
        <w:t>right_index</w:t>
      </w:r>
      <w:r>
        <w:rPr>
          <w:spacing w:val="-9"/>
        </w:rPr>
        <w:t xml:space="preserve"> </w:t>
      </w:r>
      <w:r>
        <w:t>+=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44E9E672">
      <w:pPr>
        <w:pStyle w:val="5"/>
      </w:pPr>
    </w:p>
    <w:p w14:paraId="6A45FFD7">
      <w:pPr>
        <w:pStyle w:val="5"/>
        <w:spacing w:before="74"/>
      </w:pPr>
    </w:p>
    <w:p w14:paraId="59D122D7">
      <w:pPr>
        <w:pStyle w:val="5"/>
        <w:spacing w:line="388" w:lineRule="auto"/>
        <w:ind w:left="241"/>
      </w:pPr>
      <w:r>
        <w:t>#</w:t>
      </w:r>
      <w:r>
        <w:rPr>
          <w:spacing w:val="-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remaining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right,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merged </w:t>
      </w:r>
      <w:r>
        <w:rPr>
          <w:spacing w:val="-2"/>
        </w:rPr>
        <w:t>merged.extend(left[left_index:])</w:t>
      </w:r>
    </w:p>
    <w:p w14:paraId="496289E3">
      <w:pPr>
        <w:pStyle w:val="5"/>
        <w:spacing w:before="4"/>
        <w:ind w:left="241"/>
      </w:pPr>
      <w:r>
        <w:rPr>
          <w:spacing w:val="-2"/>
        </w:rPr>
        <w:t>merged.extend(right[right_index:])</w:t>
      </w:r>
    </w:p>
    <w:p w14:paraId="3D7C43BE">
      <w:pPr>
        <w:pStyle w:val="5"/>
      </w:pPr>
    </w:p>
    <w:p w14:paraId="06DF5630">
      <w:pPr>
        <w:pStyle w:val="5"/>
        <w:spacing w:before="71"/>
      </w:pPr>
    </w:p>
    <w:p w14:paraId="7920B2FA">
      <w:pPr>
        <w:pStyle w:val="5"/>
        <w:spacing w:line="391" w:lineRule="auto"/>
        <w:ind w:left="23" w:right="8053" w:firstLine="218"/>
      </w:pP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 xml:space="preserve">merged </w:t>
      </w:r>
      <w:r>
        <w:t># Test cases</w:t>
      </w:r>
    </w:p>
    <w:p w14:paraId="42A088E1">
      <w:pPr>
        <w:pStyle w:val="5"/>
        <w:spacing w:line="291" w:lineRule="exact"/>
        <w:ind w:left="23"/>
      </w:pPr>
      <w:r>
        <w:t>if</w:t>
      </w:r>
      <w:r>
        <w:rPr>
          <w:spacing w:val="-1"/>
        </w:rPr>
        <w:t xml:space="preserve"> </w:t>
      </w:r>
      <w:r>
        <w:t>_name_</w:t>
      </w:r>
      <w:r>
        <w:rPr>
          <w:spacing w:val="-3"/>
        </w:rPr>
        <w:t xml:space="preserve"> </w:t>
      </w:r>
      <w:r>
        <w:t xml:space="preserve">== </w:t>
      </w:r>
      <w:r>
        <w:rPr>
          <w:spacing w:val="-2"/>
        </w:rPr>
        <w:t>"_main_":</w:t>
      </w:r>
    </w:p>
    <w:p w14:paraId="4CEBDAD4">
      <w:pPr>
        <w:pStyle w:val="5"/>
        <w:spacing w:before="185"/>
        <w:ind w:left="241"/>
      </w:pPr>
      <w:r>
        <w:t>streaming_service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StreamingService()</w:t>
      </w:r>
    </w:p>
    <w:p w14:paraId="49DE6184">
      <w:pPr>
        <w:pStyle w:val="5"/>
        <w:spacing w:before="182"/>
        <w:ind w:left="241"/>
      </w:pPr>
      <w:r>
        <w:t>streaming_service.add_movie(Movie(1,</w:t>
      </w:r>
      <w:r>
        <w:rPr>
          <w:spacing w:val="-9"/>
        </w:rPr>
        <w:t xml:space="preserve"> </w:t>
      </w:r>
      <w:r>
        <w:t>"Inception",</w:t>
      </w:r>
      <w:r>
        <w:rPr>
          <w:spacing w:val="-9"/>
        </w:rPr>
        <w:t xml:space="preserve"> </w:t>
      </w:r>
      <w:r>
        <w:t>"Sci-Fi",</w:t>
      </w:r>
      <w:r>
        <w:rPr>
          <w:spacing w:val="-9"/>
        </w:rPr>
        <w:t xml:space="preserve"> </w:t>
      </w:r>
      <w:r>
        <w:t>8.8,</w:t>
      </w:r>
      <w:r>
        <w:rPr>
          <w:spacing w:val="-10"/>
        </w:rPr>
        <w:t xml:space="preserve"> </w:t>
      </w:r>
      <w:r>
        <w:rPr>
          <w:spacing w:val="-2"/>
        </w:rPr>
        <w:t>2010))</w:t>
      </w:r>
    </w:p>
    <w:p w14:paraId="42ED2C37">
      <w:pPr>
        <w:pStyle w:val="5"/>
        <w:spacing w:before="182"/>
        <w:ind w:left="241"/>
      </w:pPr>
      <w:r>
        <w:t>streaming_service.add_movie(Movie(2,</w:t>
      </w:r>
      <w:r>
        <w:rPr>
          <w:spacing w:val="-9"/>
        </w:rPr>
        <w:t xml:space="preserve"> </w:t>
      </w:r>
      <w:r>
        <w:t>"The</w:t>
      </w:r>
      <w:r>
        <w:rPr>
          <w:spacing w:val="-6"/>
        </w:rPr>
        <w:t xml:space="preserve"> </w:t>
      </w:r>
      <w:r>
        <w:t>Matrix",</w:t>
      </w:r>
      <w:r>
        <w:rPr>
          <w:spacing w:val="-7"/>
        </w:rPr>
        <w:t xml:space="preserve"> </w:t>
      </w:r>
      <w:r>
        <w:t>"Sci-Fi",</w:t>
      </w:r>
      <w:r>
        <w:rPr>
          <w:spacing w:val="-7"/>
        </w:rPr>
        <w:t xml:space="preserve"> </w:t>
      </w:r>
      <w:r>
        <w:t>8.7,</w:t>
      </w:r>
      <w:r>
        <w:rPr>
          <w:spacing w:val="-6"/>
        </w:rPr>
        <w:t xml:space="preserve"> </w:t>
      </w:r>
      <w:r>
        <w:rPr>
          <w:spacing w:val="-2"/>
        </w:rPr>
        <w:t>1999))</w:t>
      </w:r>
    </w:p>
    <w:p w14:paraId="61F2C1B3">
      <w:pPr>
        <w:pStyle w:val="5"/>
        <w:spacing w:before="185"/>
        <w:ind w:left="241"/>
      </w:pPr>
      <w:r>
        <w:t>streaming_service.add_movie(Movie(3,</w:t>
      </w:r>
      <w:r>
        <w:rPr>
          <w:spacing w:val="-13"/>
        </w:rPr>
        <w:t xml:space="preserve"> </w:t>
      </w:r>
      <w:r>
        <w:t>"Interstellar",</w:t>
      </w:r>
      <w:r>
        <w:rPr>
          <w:spacing w:val="-10"/>
        </w:rPr>
        <w:t xml:space="preserve"> </w:t>
      </w:r>
      <w:r>
        <w:t>"Sci-Fi",</w:t>
      </w:r>
      <w:r>
        <w:rPr>
          <w:spacing w:val="-12"/>
        </w:rPr>
        <w:t xml:space="preserve"> </w:t>
      </w:r>
      <w:r>
        <w:t>8.6,</w:t>
      </w:r>
      <w:r>
        <w:rPr>
          <w:spacing w:val="-12"/>
        </w:rPr>
        <w:t xml:space="preserve"> </w:t>
      </w:r>
      <w:r>
        <w:rPr>
          <w:spacing w:val="-2"/>
        </w:rPr>
        <w:t>2014))</w:t>
      </w:r>
    </w:p>
    <w:p w14:paraId="57063989">
      <w:pPr>
        <w:pStyle w:val="5"/>
        <w:spacing w:before="182"/>
        <w:ind w:left="241"/>
      </w:pPr>
      <w:r>
        <w:t>streaming_service.add_movie(Movie(4,</w:t>
      </w:r>
      <w:r>
        <w:rPr>
          <w:spacing w:val="-11"/>
        </w:rPr>
        <w:t xml:space="preserve"> </w:t>
      </w:r>
      <w:r>
        <w:t>"The</w:t>
      </w:r>
      <w:r>
        <w:rPr>
          <w:spacing w:val="-8"/>
        </w:rPr>
        <w:t xml:space="preserve"> </w:t>
      </w:r>
      <w:r>
        <w:t>Godfather",</w:t>
      </w:r>
      <w:r>
        <w:rPr>
          <w:spacing w:val="-9"/>
        </w:rPr>
        <w:t xml:space="preserve"> </w:t>
      </w:r>
      <w:r>
        <w:t>"Crime",</w:t>
      </w:r>
      <w:r>
        <w:rPr>
          <w:spacing w:val="-11"/>
        </w:rPr>
        <w:t xml:space="preserve"> </w:t>
      </w:r>
      <w:r>
        <w:t>9.2,</w:t>
      </w:r>
      <w:r>
        <w:rPr>
          <w:spacing w:val="-10"/>
        </w:rPr>
        <w:t xml:space="preserve"> </w:t>
      </w:r>
      <w:r>
        <w:rPr>
          <w:spacing w:val="-2"/>
        </w:rPr>
        <w:t>1972))</w:t>
      </w:r>
    </w:p>
    <w:p w14:paraId="104F7894">
      <w:pPr>
        <w:pStyle w:val="5"/>
      </w:pPr>
    </w:p>
    <w:p w14:paraId="5869D1C8">
      <w:pPr>
        <w:pStyle w:val="5"/>
        <w:spacing w:before="74"/>
      </w:pPr>
    </w:p>
    <w:p w14:paraId="4D5663B5">
      <w:pPr>
        <w:pStyle w:val="5"/>
        <w:ind w:left="241"/>
      </w:pPr>
      <w:r>
        <w:t>#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5"/>
        </w:rPr>
        <w:t>ID</w:t>
      </w:r>
    </w:p>
    <w:p w14:paraId="2A445E3A">
      <w:pPr>
        <w:pStyle w:val="5"/>
        <w:spacing w:before="183" w:line="391" w:lineRule="auto"/>
        <w:ind w:left="241" w:right="4512"/>
      </w:pPr>
      <w:r>
        <w:t>movie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streaming_service.search_movie_by_id(2) if movie:</w:t>
      </w:r>
    </w:p>
    <w:p w14:paraId="7095CAB7">
      <w:pPr>
        <w:pStyle w:val="5"/>
        <w:spacing w:line="391" w:lineRule="auto"/>
        <w:ind w:left="241" w:right="957" w:firstLine="216"/>
      </w:pPr>
      <w:r>
        <w:t>print(f"Movie</w:t>
      </w:r>
      <w:r>
        <w:rPr>
          <w:spacing w:val="-13"/>
        </w:rPr>
        <w:t xml:space="preserve"> </w:t>
      </w:r>
      <w:r>
        <w:t>found:</w:t>
      </w:r>
      <w:r>
        <w:rPr>
          <w:spacing w:val="-14"/>
        </w:rPr>
        <w:t xml:space="preserve"> </w:t>
      </w:r>
      <w:r>
        <w:t>{movie.title}</w:t>
      </w:r>
      <w:r>
        <w:rPr>
          <w:spacing w:val="-13"/>
        </w:rPr>
        <w:t xml:space="preserve"> </w:t>
      </w:r>
      <w:r>
        <w:t>({movie.release_year})</w:t>
      </w:r>
      <w:r>
        <w:rPr>
          <w:spacing w:val="-9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Rating:</w:t>
      </w:r>
      <w:r>
        <w:rPr>
          <w:spacing w:val="-12"/>
        </w:rPr>
        <w:t xml:space="preserve"> </w:t>
      </w:r>
      <w:r>
        <w:t xml:space="preserve">{movie.rating}") </w:t>
      </w:r>
      <w:r>
        <w:rPr>
          <w:spacing w:val="-2"/>
        </w:rPr>
        <w:t>else:</w:t>
      </w:r>
    </w:p>
    <w:p w14:paraId="36985181">
      <w:pPr>
        <w:pStyle w:val="5"/>
        <w:spacing w:line="291" w:lineRule="exact"/>
        <w:ind w:left="457"/>
      </w:pPr>
      <w:r>
        <w:t>print("Movie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found.")</w:t>
      </w:r>
    </w:p>
    <w:p w14:paraId="09678FCA">
      <w:pPr>
        <w:pStyle w:val="5"/>
      </w:pPr>
    </w:p>
    <w:p w14:paraId="6BFFA496">
      <w:pPr>
        <w:pStyle w:val="5"/>
        <w:spacing w:before="71"/>
      </w:pPr>
    </w:p>
    <w:p w14:paraId="2A10AD79">
      <w:pPr>
        <w:pStyle w:val="5"/>
        <w:ind w:left="241"/>
      </w:pPr>
      <w:r>
        <w:t>#</w:t>
      </w:r>
      <w:r>
        <w:rPr>
          <w:spacing w:val="-2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movies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rating</w:t>
      </w:r>
    </w:p>
    <w:p w14:paraId="7AB52142">
      <w:pPr>
        <w:pStyle w:val="5"/>
        <w:spacing w:before="183" w:line="391" w:lineRule="auto"/>
        <w:ind w:left="241" w:right="5351"/>
      </w:pPr>
      <w:r>
        <w:rPr>
          <w:spacing w:val="-2"/>
        </w:rPr>
        <w:t xml:space="preserve">streaming_service.sort_movies_by_rating() </w:t>
      </w:r>
      <w:r>
        <w:t>print("\nMovies sorted by rating:")</w:t>
      </w:r>
    </w:p>
    <w:p w14:paraId="791C327A">
      <w:pPr>
        <w:pStyle w:val="5"/>
        <w:spacing w:line="291" w:lineRule="exact"/>
        <w:ind w:left="241"/>
      </w:pPr>
      <w:r>
        <w:t>for</w:t>
      </w:r>
      <w:r>
        <w:rPr>
          <w:spacing w:val="-4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streaming_service.movies:</w:t>
      </w:r>
    </w:p>
    <w:p w14:paraId="4B942DF6">
      <w:pPr>
        <w:pStyle w:val="5"/>
        <w:spacing w:before="182"/>
        <w:ind w:left="457"/>
      </w:pPr>
      <w:r>
        <w:t>print(f"{movie.title}</w:t>
      </w:r>
      <w:r>
        <w:rPr>
          <w:spacing w:val="-14"/>
        </w:rPr>
        <w:t xml:space="preserve"> </w:t>
      </w:r>
      <w:r>
        <w:t>({movie.release_year})</w:t>
      </w:r>
      <w:r>
        <w:rPr>
          <w:spacing w:val="-10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Rating:</w:t>
      </w:r>
      <w:r>
        <w:rPr>
          <w:spacing w:val="-12"/>
        </w:rPr>
        <w:t xml:space="preserve"> </w:t>
      </w:r>
      <w:r>
        <w:rPr>
          <w:spacing w:val="-2"/>
        </w:rPr>
        <w:t>{movie.rating}")</w:t>
      </w:r>
    </w:p>
    <w:p w14:paraId="102F079B">
      <w:pPr>
        <w:pStyle w:val="5"/>
      </w:pPr>
    </w:p>
    <w:p w14:paraId="39F107FC">
      <w:pPr>
        <w:pStyle w:val="5"/>
        <w:spacing w:before="74"/>
      </w:pPr>
    </w:p>
    <w:p w14:paraId="22E75247">
      <w:pPr>
        <w:pStyle w:val="5"/>
        <w:ind w:left="241"/>
      </w:pPr>
      <w:r>
        <w:t>#</w:t>
      </w:r>
      <w:r>
        <w:rPr>
          <w:spacing w:val="-5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movies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release</w:t>
      </w:r>
      <w:r>
        <w:rPr>
          <w:spacing w:val="-2"/>
        </w:rPr>
        <w:t xml:space="preserve"> </w:t>
      </w:r>
      <w:r>
        <w:rPr>
          <w:spacing w:val="-4"/>
        </w:rPr>
        <w:t>year</w:t>
      </w:r>
    </w:p>
    <w:p w14:paraId="61544200">
      <w:pPr>
        <w:pStyle w:val="5"/>
        <w:spacing w:after="0"/>
        <w:sectPr>
          <w:pgSz w:w="11910" w:h="16840"/>
          <w:pgMar w:top="1380" w:right="708" w:bottom="280" w:left="1417" w:header="720" w:footer="720" w:gutter="0"/>
          <w:cols w:space="720" w:num="1"/>
        </w:sectPr>
      </w:pPr>
    </w:p>
    <w:p w14:paraId="39295132">
      <w:pPr>
        <w:pStyle w:val="5"/>
        <w:spacing w:before="41" w:line="388" w:lineRule="auto"/>
        <w:ind w:left="241" w:right="3270"/>
      </w:pPr>
      <w:r>
        <w:rPr>
          <w:spacing w:val="-2"/>
        </w:rPr>
        <w:t xml:space="preserve">streaming_service.sort_movies_by_release_year() </w:t>
      </w:r>
      <w:r>
        <w:t>print("\nMovies sorted by release year:")</w:t>
      </w:r>
    </w:p>
    <w:p w14:paraId="359C4730">
      <w:pPr>
        <w:pStyle w:val="5"/>
        <w:spacing w:before="4"/>
        <w:ind w:left="241"/>
      </w:pPr>
      <w:r>
        <w:t>for</w:t>
      </w:r>
      <w:r>
        <w:rPr>
          <w:spacing w:val="-4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streaming_service.movies:</w:t>
      </w:r>
    </w:p>
    <w:p w14:paraId="5DBC57C1">
      <w:pPr>
        <w:pStyle w:val="5"/>
        <w:spacing w:before="182"/>
        <w:ind w:left="457"/>
      </w:pPr>
      <w:r>
        <w:t>print(f"{movie.title}</w:t>
      </w:r>
      <w:r>
        <w:rPr>
          <w:spacing w:val="-14"/>
        </w:rPr>
        <w:t xml:space="preserve"> </w:t>
      </w:r>
      <w:r>
        <w:t>({movie.release_year})</w:t>
      </w:r>
      <w:r>
        <w:rPr>
          <w:spacing w:val="-10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Rating:</w:t>
      </w:r>
      <w:r>
        <w:rPr>
          <w:spacing w:val="-12"/>
        </w:rPr>
        <w:t xml:space="preserve"> </w:t>
      </w:r>
      <w:r>
        <w:rPr>
          <w:spacing w:val="-2"/>
        </w:rPr>
        <w:t>{movie.rating}")</w:t>
      </w:r>
    </w:p>
    <w:p w14:paraId="444E2C34">
      <w:pPr>
        <w:pStyle w:val="2"/>
        <w:spacing w:before="185"/>
      </w:pPr>
      <w:r>
        <w:rPr>
          <w:spacing w:val="-2"/>
        </w:rPr>
        <w:t>#OUTPUT</w:t>
      </w:r>
    </w:p>
    <w:p w14:paraId="0F48CA9D">
      <w:pPr>
        <w:pStyle w:val="5"/>
        <w:spacing w:before="3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118110</wp:posOffset>
            </wp:positionV>
            <wp:extent cx="5795010" cy="221424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012" cy="2213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35006">
      <w:pPr>
        <w:pStyle w:val="5"/>
        <w:rPr>
          <w:b/>
          <w:sz w:val="28"/>
        </w:rPr>
      </w:pPr>
    </w:p>
    <w:p w14:paraId="5401FB94">
      <w:pPr>
        <w:pStyle w:val="5"/>
        <w:spacing w:before="3"/>
        <w:rPr>
          <w:b/>
          <w:sz w:val="28"/>
        </w:rPr>
      </w:pPr>
    </w:p>
    <w:p w14:paraId="40711799">
      <w:pPr>
        <w:spacing w:before="1"/>
        <w:ind w:left="23" w:right="0" w:firstLine="0"/>
        <w:jc w:val="both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#7: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Smart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Agriculture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Crop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Monitoring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14:paraId="5D7D459B">
      <w:pPr>
        <w:spacing w:before="182" w:line="391" w:lineRule="auto"/>
        <w:ind w:left="23" w:right="2973" w:firstLine="0"/>
        <w:jc w:val="both"/>
        <w:rPr>
          <w:b/>
          <w:sz w:val="24"/>
        </w:rPr>
      </w:pPr>
      <w:r>
        <w:rPr>
          <w:b/>
          <w:sz w:val="24"/>
        </w:rPr>
        <w:t>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agriculture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monitoring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stores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crop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crop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ID,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crop name,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soil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moisture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level,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temperature,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yield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estimate.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Farmers need to:</w:t>
      </w:r>
    </w:p>
    <w:p w14:paraId="61289B02">
      <w:pPr>
        <w:pStyle w:val="8"/>
        <w:numPr>
          <w:ilvl w:val="0"/>
          <w:numId w:val="13"/>
        </w:numPr>
        <w:tabs>
          <w:tab w:val="left" w:pos="263"/>
        </w:tabs>
        <w:spacing w:before="0" w:after="0" w:line="289" w:lineRule="exact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crop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crop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ID.</w:t>
      </w:r>
    </w:p>
    <w:p w14:paraId="77F522E0">
      <w:pPr>
        <w:pStyle w:val="8"/>
        <w:numPr>
          <w:ilvl w:val="0"/>
          <w:numId w:val="13"/>
        </w:numPr>
        <w:tabs>
          <w:tab w:val="left" w:pos="263"/>
        </w:tabs>
        <w:spacing w:before="184" w:after="0" w:line="388" w:lineRule="auto"/>
        <w:ind w:left="23" w:right="4303" w:firstLine="0"/>
        <w:jc w:val="left"/>
        <w:rPr>
          <w:b/>
          <w:sz w:val="24"/>
        </w:rPr>
      </w:pPr>
      <w:r>
        <w:rPr>
          <w:b/>
          <w:sz w:val="24"/>
        </w:rPr>
        <w:t>Sort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crops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moisture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level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yield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estimate. Student Task</w:t>
      </w:r>
    </w:p>
    <w:p w14:paraId="6C8BF993">
      <w:pPr>
        <w:pStyle w:val="8"/>
        <w:numPr>
          <w:ilvl w:val="1"/>
          <w:numId w:val="13"/>
        </w:numPr>
        <w:tabs>
          <w:tab w:val="left" w:pos="197"/>
        </w:tabs>
        <w:spacing w:before="4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AI-assisted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reasoning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algorithms.</w:t>
      </w:r>
    </w:p>
    <w:p w14:paraId="1402D0AA">
      <w:pPr>
        <w:pStyle w:val="8"/>
        <w:numPr>
          <w:ilvl w:val="1"/>
          <w:numId w:val="13"/>
        </w:numPr>
        <w:tabs>
          <w:tab w:val="left" w:pos="197"/>
        </w:tabs>
        <w:spacing w:before="182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Justify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suitability.</w:t>
      </w:r>
    </w:p>
    <w:p w14:paraId="08BDD355">
      <w:pPr>
        <w:pStyle w:val="8"/>
        <w:numPr>
          <w:ilvl w:val="1"/>
          <w:numId w:val="13"/>
        </w:numPr>
        <w:tabs>
          <w:tab w:val="left" w:pos="197"/>
        </w:tabs>
        <w:spacing w:before="183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searching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sorting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Python.</w:t>
      </w:r>
    </w:p>
    <w:p w14:paraId="32E352A5">
      <w:pPr>
        <w:pStyle w:val="5"/>
        <w:rPr>
          <w:b/>
        </w:rPr>
      </w:pPr>
    </w:p>
    <w:p w14:paraId="6B8516CC">
      <w:pPr>
        <w:pStyle w:val="5"/>
        <w:spacing w:before="127"/>
        <w:rPr>
          <w:b/>
        </w:rPr>
      </w:pPr>
    </w:p>
    <w:p w14:paraId="2BEF8285">
      <w:pPr>
        <w:pStyle w:val="2"/>
      </w:pPr>
      <w:r>
        <w:rPr>
          <w:spacing w:val="-2"/>
        </w:rPr>
        <w:t>#PROMPT</w:t>
      </w:r>
    </w:p>
    <w:p w14:paraId="4860BA53">
      <w:pPr>
        <w:spacing w:before="191" w:line="256" w:lineRule="auto"/>
        <w:ind w:left="23" w:right="735" w:firstLine="0"/>
        <w:jc w:val="left"/>
        <w:rPr>
          <w:sz w:val="28"/>
        </w:rPr>
      </w:pPr>
      <w:r>
        <w:rPr>
          <w:sz w:val="28"/>
        </w:rPr>
        <w:t>"""An</w:t>
      </w:r>
      <w:r>
        <w:rPr>
          <w:spacing w:val="-10"/>
          <w:sz w:val="28"/>
        </w:rPr>
        <w:t xml:space="preserve"> </w:t>
      </w:r>
      <w:r>
        <w:rPr>
          <w:sz w:val="28"/>
        </w:rPr>
        <w:t>agriculture</w:t>
      </w:r>
      <w:r>
        <w:rPr>
          <w:spacing w:val="-9"/>
          <w:sz w:val="28"/>
        </w:rPr>
        <w:t xml:space="preserve"> </w:t>
      </w:r>
      <w:r>
        <w:rPr>
          <w:sz w:val="28"/>
        </w:rPr>
        <w:t>monitoring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10"/>
          <w:sz w:val="28"/>
        </w:rPr>
        <w:t xml:space="preserve"> </w:t>
      </w:r>
      <w:r>
        <w:rPr>
          <w:sz w:val="28"/>
        </w:rPr>
        <w:t>stores</w:t>
      </w:r>
      <w:r>
        <w:rPr>
          <w:spacing w:val="-8"/>
          <w:sz w:val="28"/>
        </w:rPr>
        <w:t xml:space="preserve"> </w:t>
      </w:r>
      <w:r>
        <w:rPr>
          <w:sz w:val="28"/>
        </w:rPr>
        <w:t>crop</w:t>
      </w:r>
      <w:r>
        <w:rPr>
          <w:spacing w:val="-9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crop</w:t>
      </w:r>
      <w:r>
        <w:rPr>
          <w:spacing w:val="-7"/>
          <w:sz w:val="28"/>
        </w:rPr>
        <w:t xml:space="preserve"> </w:t>
      </w:r>
      <w:r>
        <w:rPr>
          <w:sz w:val="28"/>
        </w:rPr>
        <w:t>ID,</w:t>
      </w:r>
      <w:r>
        <w:rPr>
          <w:spacing w:val="-9"/>
          <w:sz w:val="28"/>
        </w:rPr>
        <w:t xml:space="preserve"> </w:t>
      </w:r>
      <w:r>
        <w:rPr>
          <w:sz w:val="28"/>
        </w:rPr>
        <w:t>crop</w:t>
      </w:r>
      <w:r>
        <w:rPr>
          <w:spacing w:val="-9"/>
          <w:sz w:val="28"/>
        </w:rPr>
        <w:t xml:space="preserve"> </w:t>
      </w:r>
      <w:r>
        <w:rPr>
          <w:sz w:val="28"/>
        </w:rPr>
        <w:t>name, soil moisture level, temperature, and yield estimate.</w:t>
      </w:r>
    </w:p>
    <w:p w14:paraId="084DE195">
      <w:pPr>
        <w:spacing w:after="0" w:line="256" w:lineRule="auto"/>
        <w:jc w:val="left"/>
        <w:rPr>
          <w:sz w:val="28"/>
        </w:rPr>
        <w:sectPr>
          <w:pgSz w:w="11910" w:h="16840"/>
          <w:pgMar w:top="1380" w:right="708" w:bottom="280" w:left="1417" w:header="720" w:footer="720" w:gutter="0"/>
          <w:cols w:space="720" w:num="1"/>
        </w:sectPr>
      </w:pPr>
    </w:p>
    <w:p w14:paraId="4018AED9">
      <w:pPr>
        <w:spacing w:before="24" w:line="256" w:lineRule="auto"/>
        <w:ind w:left="23" w:right="957" w:firstLine="0"/>
        <w:jc w:val="left"/>
        <w:rPr>
          <w:sz w:val="28"/>
        </w:rPr>
      </w:pPr>
      <w:r>
        <w:rPr>
          <w:sz w:val="28"/>
        </w:rPr>
        <w:t>Generate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python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0"/>
          <w:sz w:val="28"/>
        </w:rPr>
        <w:t xml:space="preserve"> </w:t>
      </w:r>
      <w:r>
        <w:rPr>
          <w:sz w:val="28"/>
        </w:rPr>
        <w:t>that</w:t>
      </w:r>
      <w:r>
        <w:rPr>
          <w:spacing w:val="-9"/>
          <w:sz w:val="28"/>
        </w:rPr>
        <w:t xml:space="preserve"> </w:t>
      </w:r>
      <w:r>
        <w:rPr>
          <w:sz w:val="28"/>
        </w:rPr>
        <w:t>allows</w:t>
      </w:r>
      <w:r>
        <w:rPr>
          <w:spacing w:val="-7"/>
          <w:sz w:val="28"/>
        </w:rPr>
        <w:t xml:space="preserve"> </w:t>
      </w: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perform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following </w:t>
      </w:r>
      <w:r>
        <w:rPr>
          <w:spacing w:val="-2"/>
          <w:sz w:val="28"/>
        </w:rPr>
        <w:t>operations:</w:t>
      </w:r>
    </w:p>
    <w:p w14:paraId="6054F866">
      <w:pPr>
        <w:pStyle w:val="8"/>
        <w:numPr>
          <w:ilvl w:val="0"/>
          <w:numId w:val="14"/>
        </w:numPr>
        <w:tabs>
          <w:tab w:val="left" w:pos="298"/>
        </w:tabs>
        <w:spacing w:before="164" w:after="0" w:line="240" w:lineRule="auto"/>
        <w:ind w:left="298" w:right="0" w:hanging="275"/>
        <w:jc w:val="left"/>
        <w:rPr>
          <w:sz w:val="28"/>
        </w:rPr>
      </w:pPr>
      <w:r>
        <w:rPr>
          <w:sz w:val="28"/>
        </w:rPr>
        <w:t>Search</w:t>
      </w:r>
      <w:r>
        <w:rPr>
          <w:spacing w:val="-10"/>
          <w:sz w:val="28"/>
        </w:rPr>
        <w:t xml:space="preserve"> </w:t>
      </w:r>
      <w:r>
        <w:rPr>
          <w:sz w:val="28"/>
        </w:rPr>
        <w:t>crop</w:t>
      </w:r>
      <w:r>
        <w:rPr>
          <w:spacing w:val="-9"/>
          <w:sz w:val="28"/>
        </w:rPr>
        <w:t xml:space="preserve"> </w:t>
      </w:r>
      <w:r>
        <w:rPr>
          <w:sz w:val="28"/>
        </w:rPr>
        <w:t>details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crop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ID.</w:t>
      </w:r>
    </w:p>
    <w:p w14:paraId="445C58D6">
      <w:pPr>
        <w:pStyle w:val="8"/>
        <w:numPr>
          <w:ilvl w:val="0"/>
          <w:numId w:val="14"/>
        </w:numPr>
        <w:tabs>
          <w:tab w:val="left" w:pos="298"/>
        </w:tabs>
        <w:spacing w:before="188" w:after="0" w:line="256" w:lineRule="auto"/>
        <w:ind w:left="23" w:right="1077" w:firstLine="0"/>
        <w:jc w:val="left"/>
        <w:rPr>
          <w:sz w:val="28"/>
        </w:rPr>
      </w:pPr>
      <w:r>
        <w:rPr>
          <w:sz w:val="28"/>
        </w:rPr>
        <w:t>Sort</w:t>
      </w:r>
      <w:r>
        <w:rPr>
          <w:spacing w:val="-7"/>
          <w:sz w:val="28"/>
        </w:rPr>
        <w:t xml:space="preserve"> </w:t>
      </w:r>
      <w:r>
        <w:rPr>
          <w:sz w:val="28"/>
        </w:rPr>
        <w:t>crops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moisture</w:t>
      </w:r>
      <w:r>
        <w:rPr>
          <w:spacing w:val="-8"/>
          <w:sz w:val="28"/>
        </w:rPr>
        <w:t xml:space="preserve"> </w:t>
      </w:r>
      <w:r>
        <w:rPr>
          <w:sz w:val="28"/>
        </w:rPr>
        <w:t>level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z w:val="28"/>
        </w:rPr>
        <w:t>yield</w:t>
      </w:r>
      <w:r>
        <w:rPr>
          <w:spacing w:val="-9"/>
          <w:sz w:val="28"/>
        </w:rPr>
        <w:t xml:space="preserve"> </w:t>
      </w:r>
      <w:r>
        <w:rPr>
          <w:sz w:val="28"/>
        </w:rPr>
        <w:t>estimate.</w:t>
      </w:r>
      <w:r>
        <w:rPr>
          <w:spacing w:val="-6"/>
          <w:sz w:val="28"/>
        </w:rPr>
        <w:t xml:space="preserve"> </w:t>
      </w:r>
      <w:r>
        <w:rPr>
          <w:sz w:val="28"/>
        </w:rPr>
        <w:t>Recommend</w:t>
      </w:r>
      <w:r>
        <w:rPr>
          <w:spacing w:val="-9"/>
          <w:sz w:val="28"/>
        </w:rPr>
        <w:t xml:space="preserve"> </w:t>
      </w:r>
      <w:r>
        <w:rPr>
          <w:sz w:val="28"/>
        </w:rPr>
        <w:t>suitable searching and sorting algorithms. Justify the selected algorithms."""</w:t>
      </w:r>
    </w:p>
    <w:p w14:paraId="34C3199A">
      <w:pPr>
        <w:pStyle w:val="2"/>
        <w:spacing w:before="164"/>
      </w:pPr>
      <w:r>
        <w:rPr>
          <w:spacing w:val="-2"/>
        </w:rPr>
        <w:t>#CODE</w:t>
      </w:r>
    </w:p>
    <w:p w14:paraId="42CE36F3">
      <w:pPr>
        <w:pStyle w:val="5"/>
        <w:spacing w:before="188"/>
        <w:ind w:left="23"/>
      </w:pPr>
      <w:r>
        <w:t>class</w:t>
      </w:r>
      <w:r>
        <w:rPr>
          <w:spacing w:val="-7"/>
        </w:rPr>
        <w:t xml:space="preserve"> </w:t>
      </w:r>
      <w:r>
        <w:rPr>
          <w:spacing w:val="-2"/>
        </w:rPr>
        <w:t>Crop:</w:t>
      </w:r>
    </w:p>
    <w:p w14:paraId="65BBCDDC">
      <w:pPr>
        <w:pStyle w:val="5"/>
        <w:spacing w:before="183" w:line="391" w:lineRule="auto"/>
        <w:ind w:left="460" w:hanging="219"/>
      </w:pPr>
      <w:r>
        <w:t>def</w:t>
      </w:r>
      <w:r>
        <w:rPr>
          <w:spacing w:val="-6"/>
        </w:rPr>
        <w:t xml:space="preserve">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init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(self,</w:t>
      </w:r>
      <w:r>
        <w:rPr>
          <w:spacing w:val="-7"/>
        </w:rPr>
        <w:t xml:space="preserve"> </w:t>
      </w:r>
      <w:r>
        <w:t>crop_id,</w:t>
      </w:r>
      <w:r>
        <w:rPr>
          <w:spacing w:val="-7"/>
        </w:rPr>
        <w:t xml:space="preserve"> </w:t>
      </w:r>
      <w:r>
        <w:t>crop_name,</w:t>
      </w:r>
      <w:r>
        <w:rPr>
          <w:spacing w:val="-9"/>
        </w:rPr>
        <w:t xml:space="preserve"> </w:t>
      </w:r>
      <w:r>
        <w:t>soil_moisture_level,</w:t>
      </w:r>
      <w:r>
        <w:rPr>
          <w:spacing w:val="-6"/>
        </w:rPr>
        <w:t xml:space="preserve"> </w:t>
      </w:r>
      <w:r>
        <w:t>temperature,</w:t>
      </w:r>
      <w:r>
        <w:rPr>
          <w:spacing w:val="-8"/>
        </w:rPr>
        <w:t xml:space="preserve"> </w:t>
      </w:r>
      <w:r>
        <w:t>yield_estimate): self.crop_id = crop_id</w:t>
      </w:r>
    </w:p>
    <w:p w14:paraId="406154A4">
      <w:pPr>
        <w:pStyle w:val="5"/>
        <w:spacing w:line="291" w:lineRule="exact"/>
        <w:ind w:left="460"/>
      </w:pPr>
      <w:r>
        <w:rPr>
          <w:spacing w:val="-2"/>
        </w:rPr>
        <w:t>self.crop_name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r>
        <w:rPr>
          <w:spacing w:val="-2"/>
        </w:rPr>
        <w:t>crop_name</w:t>
      </w:r>
    </w:p>
    <w:p w14:paraId="28B1C498">
      <w:pPr>
        <w:pStyle w:val="5"/>
        <w:spacing w:before="182" w:line="391" w:lineRule="auto"/>
        <w:ind w:left="460" w:right="4856"/>
      </w:pPr>
      <w:r>
        <w:rPr>
          <w:spacing w:val="-2"/>
        </w:rPr>
        <w:t xml:space="preserve">self.soil_moisture_level = soil_moisture_level </w:t>
      </w:r>
      <w:r>
        <w:t>self.temperature = temperature</w:t>
      </w:r>
    </w:p>
    <w:p w14:paraId="216634C1">
      <w:pPr>
        <w:pStyle w:val="5"/>
        <w:spacing w:line="391" w:lineRule="auto"/>
        <w:ind w:left="23" w:right="5823" w:firstLine="436"/>
      </w:pPr>
      <w:r>
        <w:rPr>
          <w:spacing w:val="-2"/>
        </w:rPr>
        <w:t>self.yield_estimate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yield_estimate </w:t>
      </w:r>
      <w:r>
        <w:t>class Agriculture:</w:t>
      </w:r>
    </w:p>
    <w:p w14:paraId="5E481151">
      <w:pPr>
        <w:pStyle w:val="5"/>
        <w:spacing w:line="388" w:lineRule="auto"/>
        <w:ind w:left="460" w:right="7429" w:hanging="219"/>
      </w:pPr>
      <w:r>
        <w:t>def</w:t>
      </w:r>
      <w:r>
        <w:rPr>
          <w:spacing w:val="-3"/>
        </w:rPr>
        <w:t xml:space="preserve">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init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(self): self.crops = []</w:t>
      </w:r>
    </w:p>
    <w:p w14:paraId="130CA648">
      <w:pPr>
        <w:pStyle w:val="5"/>
        <w:spacing w:before="181"/>
      </w:pPr>
    </w:p>
    <w:p w14:paraId="0536BCBB">
      <w:pPr>
        <w:pStyle w:val="5"/>
        <w:spacing w:line="391" w:lineRule="auto"/>
        <w:ind w:left="460" w:right="5351" w:hanging="219"/>
      </w:pPr>
      <w:r>
        <w:t xml:space="preserve">def add_crop(self, crop): </w:t>
      </w:r>
      <w:r>
        <w:rPr>
          <w:spacing w:val="-2"/>
        </w:rPr>
        <w:t>self.crops.append(crop)</w:t>
      </w:r>
    </w:p>
    <w:p w14:paraId="7F776366">
      <w:pPr>
        <w:pStyle w:val="5"/>
        <w:spacing w:before="180"/>
      </w:pPr>
    </w:p>
    <w:p w14:paraId="15F9C740">
      <w:pPr>
        <w:pStyle w:val="5"/>
        <w:spacing w:line="391" w:lineRule="auto"/>
        <w:ind w:left="460" w:right="5823" w:hanging="219"/>
      </w:pPr>
      <w:r>
        <w:rPr>
          <w:spacing w:val="-2"/>
        </w:rPr>
        <w:t xml:space="preserve">def search_crop_by_id(self, crop_id): </w:t>
      </w:r>
      <w:r>
        <w:rPr>
          <w:spacing w:val="-4"/>
        </w:rPr>
        <w:t>"""</w:t>
      </w:r>
    </w:p>
    <w:p w14:paraId="18B2F4BA">
      <w:pPr>
        <w:pStyle w:val="5"/>
        <w:spacing w:line="291" w:lineRule="exact"/>
        <w:ind w:left="460"/>
      </w:pPr>
      <w:r>
        <w:t>Searches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crop</w:t>
      </w:r>
      <w:r>
        <w:rPr>
          <w:spacing w:val="-6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crop</w:t>
      </w:r>
      <w:r>
        <w:rPr>
          <w:spacing w:val="-3"/>
        </w:rPr>
        <w:t xml:space="preserve"> </w:t>
      </w:r>
      <w:r>
        <w:t>ID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rPr>
          <w:spacing w:val="-2"/>
        </w:rPr>
        <w:t>search.</w:t>
      </w:r>
    </w:p>
    <w:p w14:paraId="5F3D15D9">
      <w:pPr>
        <w:pStyle w:val="5"/>
      </w:pPr>
    </w:p>
    <w:p w14:paraId="02059C53">
      <w:pPr>
        <w:pStyle w:val="5"/>
        <w:spacing w:before="75"/>
      </w:pPr>
    </w:p>
    <w:p w14:paraId="0CBE60AF">
      <w:pPr>
        <w:pStyle w:val="5"/>
        <w:ind w:left="460"/>
      </w:pPr>
      <w:r>
        <w:t>Time</w:t>
      </w:r>
      <w:r>
        <w:rPr>
          <w:spacing w:val="-3"/>
        </w:rPr>
        <w:t xml:space="preserve"> </w:t>
      </w:r>
      <w:r>
        <w:t>Complexity:</w:t>
      </w:r>
      <w:r>
        <w:rPr>
          <w:spacing w:val="-3"/>
        </w:rPr>
        <w:t xml:space="preserve"> </w:t>
      </w:r>
      <w:r>
        <w:t>O(n)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crops.</w:t>
      </w:r>
    </w:p>
    <w:p w14:paraId="4AC3630A">
      <w:pPr>
        <w:pStyle w:val="5"/>
        <w:spacing w:before="182" w:line="391" w:lineRule="auto"/>
        <w:ind w:left="460" w:right="1287"/>
      </w:pPr>
      <w:r>
        <w:t>Space</w:t>
      </w:r>
      <w:r>
        <w:rPr>
          <w:spacing w:val="-5"/>
        </w:rPr>
        <w:t xml:space="preserve"> </w:t>
      </w:r>
      <w:r>
        <w:t>Complexity:</w:t>
      </w:r>
      <w:r>
        <w:rPr>
          <w:spacing w:val="-5"/>
        </w:rPr>
        <w:t xml:space="preserve"> </w:t>
      </w:r>
      <w:r>
        <w:t>O(1)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constant</w:t>
      </w:r>
      <w:r>
        <w:rPr>
          <w:spacing w:val="-6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variables. </w:t>
      </w:r>
      <w:r>
        <w:rPr>
          <w:spacing w:val="-4"/>
        </w:rPr>
        <w:t>"""</w:t>
      </w:r>
    </w:p>
    <w:p w14:paraId="57E9FE6C">
      <w:pPr>
        <w:pStyle w:val="5"/>
        <w:spacing w:line="291" w:lineRule="exact"/>
        <w:ind w:left="460"/>
      </w:pPr>
      <w:r>
        <w:t>for</w:t>
      </w:r>
      <w:r>
        <w:rPr>
          <w:spacing w:val="-5"/>
        </w:rPr>
        <w:t xml:space="preserve"> </w:t>
      </w:r>
      <w:r>
        <w:t>crop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self.crops:</w:t>
      </w:r>
    </w:p>
    <w:p w14:paraId="211D5E0E">
      <w:pPr>
        <w:pStyle w:val="5"/>
        <w:spacing w:before="185"/>
        <w:ind w:left="676"/>
      </w:pPr>
      <w:r>
        <w:t>if</w:t>
      </w:r>
      <w:r>
        <w:rPr>
          <w:spacing w:val="-7"/>
        </w:rPr>
        <w:t xml:space="preserve"> </w:t>
      </w:r>
      <w:r>
        <w:t>crop.crop_id</w:t>
      </w:r>
      <w:r>
        <w:rPr>
          <w:spacing w:val="-7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rPr>
          <w:spacing w:val="-2"/>
        </w:rPr>
        <w:t>crop_id:</w:t>
      </w:r>
    </w:p>
    <w:p w14:paraId="2070D98F">
      <w:pPr>
        <w:pStyle w:val="5"/>
        <w:spacing w:after="0"/>
        <w:sectPr>
          <w:pgSz w:w="11910" w:h="16840"/>
          <w:pgMar w:top="1400" w:right="708" w:bottom="280" w:left="1417" w:header="720" w:footer="720" w:gutter="0"/>
          <w:cols w:space="720" w:num="1"/>
        </w:sectPr>
      </w:pPr>
    </w:p>
    <w:p w14:paraId="4560B55D">
      <w:pPr>
        <w:pStyle w:val="5"/>
        <w:spacing w:before="41" w:line="388" w:lineRule="auto"/>
        <w:ind w:left="457" w:right="7776" w:firstLine="434"/>
      </w:pPr>
      <w:r>
        <w:t>return</w:t>
      </w:r>
      <w:r>
        <w:rPr>
          <w:spacing w:val="-14"/>
        </w:rPr>
        <w:t xml:space="preserve"> </w:t>
      </w:r>
      <w:r>
        <w:t>crop return None</w:t>
      </w:r>
    </w:p>
    <w:p w14:paraId="1C3B32D5">
      <w:pPr>
        <w:pStyle w:val="5"/>
        <w:spacing w:before="186"/>
      </w:pPr>
    </w:p>
    <w:p w14:paraId="36A0E4F1">
      <w:pPr>
        <w:pStyle w:val="5"/>
        <w:spacing w:line="391" w:lineRule="auto"/>
        <w:ind w:left="460" w:right="5492" w:hanging="219"/>
      </w:pPr>
      <w:r>
        <w:rPr>
          <w:spacing w:val="-2"/>
        </w:rPr>
        <w:t xml:space="preserve">def sort_crops_by_moisture_level(self): </w:t>
      </w:r>
      <w:r>
        <w:rPr>
          <w:spacing w:val="-4"/>
        </w:rPr>
        <w:t>"""</w:t>
      </w:r>
    </w:p>
    <w:p w14:paraId="06832E62">
      <w:pPr>
        <w:pStyle w:val="5"/>
        <w:spacing w:line="291" w:lineRule="exact"/>
        <w:ind w:left="460"/>
      </w:pPr>
      <w:r>
        <w:t>Sorts</w:t>
      </w:r>
      <w:r>
        <w:rPr>
          <w:spacing w:val="-8"/>
        </w:rPr>
        <w:t xml:space="preserve"> </w:t>
      </w:r>
      <w:r>
        <w:t>crops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soil</w:t>
      </w:r>
      <w:r>
        <w:rPr>
          <w:spacing w:val="-4"/>
        </w:rPr>
        <w:t xml:space="preserve"> </w:t>
      </w:r>
      <w:r>
        <w:t>moisture</w:t>
      </w:r>
      <w:r>
        <w:rPr>
          <w:spacing w:val="-6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rPr>
          <w:spacing w:val="-2"/>
        </w:rPr>
        <w:t>Sort.</w:t>
      </w:r>
    </w:p>
    <w:p w14:paraId="68AE5C93">
      <w:pPr>
        <w:pStyle w:val="5"/>
      </w:pPr>
    </w:p>
    <w:p w14:paraId="63AB23C3">
      <w:pPr>
        <w:pStyle w:val="5"/>
        <w:spacing w:before="74"/>
      </w:pPr>
    </w:p>
    <w:p w14:paraId="2034FC1D">
      <w:pPr>
        <w:pStyle w:val="5"/>
        <w:ind w:left="460"/>
      </w:pPr>
      <w:r>
        <w:t>Time</w:t>
      </w:r>
      <w:r>
        <w:rPr>
          <w:spacing w:val="-4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crops.</w:t>
      </w:r>
    </w:p>
    <w:p w14:paraId="3A3B3700">
      <w:pPr>
        <w:pStyle w:val="5"/>
        <w:spacing w:before="183" w:line="391" w:lineRule="auto"/>
        <w:ind w:left="460" w:right="2163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14C487A0">
      <w:pPr>
        <w:pStyle w:val="5"/>
        <w:spacing w:line="291" w:lineRule="exact"/>
        <w:ind w:left="460"/>
      </w:pPr>
      <w:r>
        <w:rPr>
          <w:spacing w:val="-2"/>
        </w:rPr>
        <w:t>self.crops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merge_sort(self.crops,</w:t>
      </w:r>
      <w:r>
        <w:t xml:space="preserve"> </w:t>
      </w:r>
      <w:r>
        <w:rPr>
          <w:spacing w:val="-2"/>
        </w:rPr>
        <w:t>key=lambda</w:t>
      </w:r>
      <w:r>
        <w:rPr>
          <w:spacing w:val="1"/>
        </w:rPr>
        <w:t xml:space="preserve"> </w:t>
      </w:r>
      <w:r>
        <w:rPr>
          <w:spacing w:val="-2"/>
        </w:rPr>
        <w:t>x:</w:t>
      </w:r>
      <w:r>
        <w:rPr>
          <w:spacing w:val="2"/>
        </w:rPr>
        <w:t xml:space="preserve"> </w:t>
      </w:r>
      <w:r>
        <w:rPr>
          <w:spacing w:val="-2"/>
        </w:rPr>
        <w:t>x.soil_moisture_level)</w:t>
      </w:r>
    </w:p>
    <w:p w14:paraId="626EA8A7">
      <w:pPr>
        <w:pStyle w:val="5"/>
      </w:pPr>
    </w:p>
    <w:p w14:paraId="05E3A2CA">
      <w:pPr>
        <w:pStyle w:val="5"/>
        <w:spacing w:before="73"/>
      </w:pPr>
    </w:p>
    <w:p w14:paraId="2B430579">
      <w:pPr>
        <w:pStyle w:val="5"/>
        <w:spacing w:before="1" w:line="388" w:lineRule="auto"/>
        <w:ind w:left="460" w:right="5492" w:hanging="219"/>
      </w:pPr>
      <w:r>
        <w:rPr>
          <w:spacing w:val="-2"/>
        </w:rPr>
        <w:t xml:space="preserve">def sort_crops_by_yield_estimate(self): </w:t>
      </w:r>
      <w:r>
        <w:rPr>
          <w:spacing w:val="-4"/>
        </w:rPr>
        <w:t>"""</w:t>
      </w:r>
    </w:p>
    <w:p w14:paraId="0E80DBF9">
      <w:pPr>
        <w:pStyle w:val="5"/>
        <w:spacing w:before="3"/>
        <w:ind w:left="460"/>
      </w:pPr>
      <w:r>
        <w:t>Sorts</w:t>
      </w:r>
      <w:r>
        <w:rPr>
          <w:spacing w:val="-6"/>
        </w:rPr>
        <w:t xml:space="preserve"> </w:t>
      </w:r>
      <w:r>
        <w:t>crops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yield</w:t>
      </w:r>
      <w:r>
        <w:rPr>
          <w:spacing w:val="-7"/>
        </w:rPr>
        <w:t xml:space="preserve"> </w:t>
      </w:r>
      <w:r>
        <w:t>estimate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rPr>
          <w:spacing w:val="-2"/>
        </w:rPr>
        <w:t>Sort.</w:t>
      </w:r>
    </w:p>
    <w:p w14:paraId="285D2EA8">
      <w:pPr>
        <w:pStyle w:val="5"/>
      </w:pPr>
    </w:p>
    <w:p w14:paraId="64CF723E">
      <w:pPr>
        <w:pStyle w:val="5"/>
        <w:spacing w:before="72"/>
      </w:pPr>
    </w:p>
    <w:p w14:paraId="256DB0A7">
      <w:pPr>
        <w:pStyle w:val="5"/>
        <w:ind w:left="460"/>
      </w:pPr>
      <w:r>
        <w:t>Time</w:t>
      </w:r>
      <w:r>
        <w:rPr>
          <w:spacing w:val="-4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crops.</w:t>
      </w:r>
    </w:p>
    <w:p w14:paraId="5FE9A186">
      <w:pPr>
        <w:pStyle w:val="5"/>
        <w:spacing w:before="185" w:line="388" w:lineRule="auto"/>
        <w:ind w:left="460" w:right="2163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25D96BE6">
      <w:pPr>
        <w:pStyle w:val="5"/>
        <w:spacing w:before="3" w:line="388" w:lineRule="auto"/>
        <w:ind w:left="23" w:right="2681" w:firstLine="436"/>
      </w:pPr>
      <w:r>
        <w:rPr>
          <w:spacing w:val="-2"/>
        </w:rPr>
        <w:t xml:space="preserve">self.crops = merge_sort(self.crops, key=lambda x: x.yield_estimate) </w:t>
      </w:r>
      <w:r>
        <w:t>def merge_sort(arr, key):</w:t>
      </w:r>
    </w:p>
    <w:p w14:paraId="44248D38">
      <w:pPr>
        <w:pStyle w:val="5"/>
        <w:spacing w:before="1" w:line="391" w:lineRule="auto"/>
        <w:ind w:left="457" w:right="7841" w:hanging="216"/>
      </w:pPr>
      <w:r>
        <w:t>if</w:t>
      </w:r>
      <w:r>
        <w:rPr>
          <w:spacing w:val="-12"/>
        </w:rPr>
        <w:t xml:space="preserve"> </w:t>
      </w:r>
      <w:r>
        <w:t>len(arr)</w:t>
      </w:r>
      <w:r>
        <w:rPr>
          <w:spacing w:val="-14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1: return arr</w:t>
      </w:r>
    </w:p>
    <w:p w14:paraId="0431D1D9">
      <w:pPr>
        <w:pStyle w:val="5"/>
        <w:spacing w:before="183"/>
      </w:pPr>
    </w:p>
    <w:p w14:paraId="2DFEFAFA">
      <w:pPr>
        <w:pStyle w:val="5"/>
        <w:ind w:left="241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len(arr)</w:t>
      </w:r>
      <w:r>
        <w:rPr>
          <w:spacing w:val="-4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34982B67">
      <w:pPr>
        <w:pStyle w:val="5"/>
        <w:spacing w:before="183" w:line="388" w:lineRule="auto"/>
        <w:ind w:left="241" w:right="5351"/>
      </w:pPr>
      <w:r>
        <w:t>left_half = merge_sort(arr[:mid], key) right_half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merge_sort(arr[mid:],</w:t>
      </w:r>
      <w:r>
        <w:rPr>
          <w:spacing w:val="-9"/>
        </w:rPr>
        <w:t xml:space="preserve"> </w:t>
      </w:r>
      <w:r>
        <w:rPr>
          <w:spacing w:val="-4"/>
        </w:rPr>
        <w:t>key)</w:t>
      </w:r>
    </w:p>
    <w:p w14:paraId="38D7D833">
      <w:pPr>
        <w:pStyle w:val="5"/>
        <w:spacing w:before="185"/>
      </w:pPr>
    </w:p>
    <w:p w14:paraId="7B5BABE1">
      <w:pPr>
        <w:pStyle w:val="5"/>
        <w:ind w:left="241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merge(left_half,</w:t>
      </w:r>
      <w:r>
        <w:rPr>
          <w:spacing w:val="-1"/>
        </w:rPr>
        <w:t xml:space="preserve"> </w:t>
      </w:r>
      <w:r>
        <w:rPr>
          <w:spacing w:val="-2"/>
        </w:rPr>
        <w:t>right_half,</w:t>
      </w:r>
      <w:r>
        <w:rPr>
          <w:spacing w:val="-1"/>
        </w:rPr>
        <w:t xml:space="preserve"> </w:t>
      </w:r>
      <w:r>
        <w:rPr>
          <w:spacing w:val="-4"/>
        </w:rPr>
        <w:t>key)</w:t>
      </w:r>
    </w:p>
    <w:p w14:paraId="6D71F4C3">
      <w:pPr>
        <w:pStyle w:val="5"/>
        <w:spacing w:after="0"/>
        <w:sectPr>
          <w:pgSz w:w="11910" w:h="16840"/>
          <w:pgMar w:top="1380" w:right="708" w:bottom="280" w:left="1417" w:header="720" w:footer="720" w:gutter="0"/>
          <w:cols w:space="720" w:num="1"/>
        </w:sectPr>
      </w:pPr>
    </w:p>
    <w:p w14:paraId="75BE514C">
      <w:pPr>
        <w:pStyle w:val="5"/>
        <w:spacing w:before="41" w:line="388" w:lineRule="auto"/>
        <w:ind w:left="241" w:right="6510" w:hanging="219"/>
      </w:pPr>
      <w:r>
        <w:t>def</w:t>
      </w:r>
      <w:r>
        <w:rPr>
          <w:spacing w:val="-14"/>
        </w:rPr>
        <w:t xml:space="preserve"> </w:t>
      </w:r>
      <w:r>
        <w:t>merge(left,</w:t>
      </w:r>
      <w:r>
        <w:rPr>
          <w:spacing w:val="-14"/>
        </w:rPr>
        <w:t xml:space="preserve"> </w:t>
      </w:r>
      <w:r>
        <w:t>right,</w:t>
      </w:r>
      <w:r>
        <w:rPr>
          <w:spacing w:val="-13"/>
        </w:rPr>
        <w:t xml:space="preserve"> </w:t>
      </w:r>
      <w:r>
        <w:t>key): merged = []</w:t>
      </w:r>
    </w:p>
    <w:p w14:paraId="5BA1DD31">
      <w:pPr>
        <w:pStyle w:val="5"/>
        <w:spacing w:before="4"/>
        <w:ind w:left="241"/>
      </w:pPr>
      <w:r>
        <w:t>left_index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right_index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0</w:t>
      </w:r>
    </w:p>
    <w:p w14:paraId="02C9A784">
      <w:pPr>
        <w:pStyle w:val="5"/>
      </w:pPr>
    </w:p>
    <w:p w14:paraId="499B6C8B">
      <w:pPr>
        <w:pStyle w:val="5"/>
        <w:spacing w:before="73"/>
      </w:pPr>
    </w:p>
    <w:p w14:paraId="4B357AF7">
      <w:pPr>
        <w:pStyle w:val="5"/>
        <w:spacing w:before="1" w:line="388" w:lineRule="auto"/>
        <w:ind w:left="460" w:right="4160" w:hanging="219"/>
      </w:pPr>
      <w:r>
        <w:t>while</w:t>
      </w:r>
      <w:r>
        <w:rPr>
          <w:spacing w:val="-9"/>
        </w:rPr>
        <w:t xml:space="preserve"> </w:t>
      </w:r>
      <w:r>
        <w:t>left_index</w:t>
      </w:r>
      <w:r>
        <w:rPr>
          <w:spacing w:val="-10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len(left)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right_index</w:t>
      </w:r>
      <w:r>
        <w:rPr>
          <w:spacing w:val="-10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len(right): if key(left[left_index]) &lt; key(right[right_index]):</w:t>
      </w:r>
    </w:p>
    <w:p w14:paraId="575E993A">
      <w:pPr>
        <w:pStyle w:val="5"/>
        <w:spacing w:before="1" w:line="391" w:lineRule="auto"/>
        <w:ind w:left="676" w:right="5351"/>
      </w:pPr>
      <w:r>
        <w:rPr>
          <w:spacing w:val="-2"/>
        </w:rPr>
        <w:t xml:space="preserve">merged.append(left[left_index]) </w:t>
      </w:r>
      <w:r>
        <w:t>left_index += 1</w:t>
      </w:r>
    </w:p>
    <w:p w14:paraId="797ED4AA">
      <w:pPr>
        <w:pStyle w:val="5"/>
        <w:spacing w:line="291" w:lineRule="exact"/>
        <w:ind w:left="460"/>
      </w:pPr>
      <w:r>
        <w:rPr>
          <w:spacing w:val="-2"/>
        </w:rPr>
        <w:t>else:</w:t>
      </w:r>
    </w:p>
    <w:p w14:paraId="243E182F">
      <w:pPr>
        <w:pStyle w:val="5"/>
        <w:spacing w:before="184" w:line="388" w:lineRule="auto"/>
        <w:ind w:left="676" w:right="5351"/>
      </w:pPr>
      <w:r>
        <w:rPr>
          <w:spacing w:val="-2"/>
        </w:rPr>
        <w:t xml:space="preserve">merged.append(right[right_index]) </w:t>
      </w:r>
      <w:r>
        <w:t>right_index += 1</w:t>
      </w:r>
    </w:p>
    <w:p w14:paraId="06915FB6">
      <w:pPr>
        <w:pStyle w:val="5"/>
        <w:spacing w:before="186"/>
      </w:pPr>
    </w:p>
    <w:p w14:paraId="275CA831">
      <w:pPr>
        <w:pStyle w:val="5"/>
        <w:spacing w:line="388" w:lineRule="auto"/>
        <w:ind w:left="241"/>
      </w:pPr>
      <w:r>
        <w:t>#</w:t>
      </w:r>
      <w:r>
        <w:rPr>
          <w:spacing w:val="-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remaining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right,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merged </w:t>
      </w:r>
      <w:r>
        <w:rPr>
          <w:spacing w:val="-2"/>
        </w:rPr>
        <w:t>merged.extend(left[left_index:])</w:t>
      </w:r>
    </w:p>
    <w:p w14:paraId="44AE16F3">
      <w:pPr>
        <w:pStyle w:val="5"/>
        <w:spacing w:before="4"/>
        <w:ind w:left="241"/>
      </w:pPr>
      <w:r>
        <w:rPr>
          <w:spacing w:val="-2"/>
        </w:rPr>
        <w:t>merged.extend(right[right_index:])</w:t>
      </w:r>
    </w:p>
    <w:p w14:paraId="75B7B3A9">
      <w:pPr>
        <w:pStyle w:val="5"/>
      </w:pPr>
    </w:p>
    <w:p w14:paraId="74CC6DBA">
      <w:pPr>
        <w:pStyle w:val="5"/>
        <w:spacing w:before="72"/>
      </w:pPr>
    </w:p>
    <w:p w14:paraId="7F462811">
      <w:pPr>
        <w:pStyle w:val="5"/>
        <w:ind w:left="241"/>
      </w:pPr>
      <w:r>
        <w:t>return</w:t>
      </w:r>
      <w:r>
        <w:rPr>
          <w:spacing w:val="-11"/>
        </w:rPr>
        <w:t xml:space="preserve"> </w:t>
      </w:r>
      <w:r>
        <w:rPr>
          <w:spacing w:val="-2"/>
        </w:rPr>
        <w:t>merged</w:t>
      </w:r>
    </w:p>
    <w:p w14:paraId="7531EE1D">
      <w:pPr>
        <w:pStyle w:val="5"/>
        <w:spacing w:before="184"/>
        <w:ind w:left="23"/>
      </w:pPr>
      <w:r>
        <w:t>#</w:t>
      </w:r>
      <w:r>
        <w:rPr>
          <w:spacing w:val="-8"/>
        </w:rPr>
        <w:t xml:space="preserve"> </w:t>
      </w:r>
      <w:r>
        <w:t>Justification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selected</w:t>
      </w:r>
      <w:r>
        <w:rPr>
          <w:spacing w:val="-7"/>
        </w:rPr>
        <w:t xml:space="preserve"> </w:t>
      </w:r>
      <w:r>
        <w:rPr>
          <w:spacing w:val="-2"/>
        </w:rPr>
        <w:t>algorithms:</w:t>
      </w:r>
    </w:p>
    <w:p w14:paraId="7AB450CD">
      <w:pPr>
        <w:pStyle w:val="5"/>
        <w:spacing w:before="183" w:line="259" w:lineRule="auto"/>
        <w:ind w:left="23" w:right="763"/>
      </w:pPr>
      <w:r>
        <w:t># 1. Linear Search: We use linear search for searching crop details by crop ID because it is simple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datasets.</w:t>
      </w:r>
      <w:r>
        <w:rPr>
          <w:spacing w:val="-6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crops</w:t>
      </w:r>
      <w:r>
        <w:rPr>
          <w:spacing w:val="-6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not be very large, linear search is efficient enough for this use case.</w:t>
      </w:r>
    </w:p>
    <w:p w14:paraId="66CAAC91">
      <w:pPr>
        <w:pStyle w:val="5"/>
        <w:spacing w:before="159" w:line="259" w:lineRule="auto"/>
        <w:ind w:left="23" w:right="735"/>
      </w:pPr>
      <w:r>
        <w:t># 2. Merge Sort: We use merge sort for sorting crops based on soil moisture level and yield estimate because it is a stable sorting algorithm with a time complexity of O(n log n) in the worst</w:t>
      </w:r>
      <w:r>
        <w:rPr>
          <w:spacing w:val="-8"/>
        </w:rPr>
        <w:t xml:space="preserve"> </w:t>
      </w:r>
      <w:r>
        <w:t>case.</w:t>
      </w:r>
      <w:r>
        <w:rPr>
          <w:spacing w:val="-7"/>
        </w:rPr>
        <w:t xml:space="preserve"> </w:t>
      </w:r>
      <w:r>
        <w:t>Merge</w:t>
      </w:r>
      <w:r>
        <w:rPr>
          <w:spacing w:val="-6"/>
        </w:rPr>
        <w:t xml:space="preserve"> </w:t>
      </w:r>
      <w:r>
        <w:t>sort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sorting</w:t>
      </w:r>
      <w:r>
        <w:rPr>
          <w:spacing w:val="-9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datasets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handle</w:t>
      </w:r>
      <w:r>
        <w:rPr>
          <w:spacing w:val="-9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types</w:t>
      </w:r>
      <w:r>
        <w:rPr>
          <w:spacing w:val="-9"/>
        </w:rPr>
        <w:t xml:space="preserve"> </w:t>
      </w:r>
      <w:r>
        <w:t>of data, making it suitable for our crop data. Additionally, merge sort does not require additional space for in-place sorting, which can be beneficial when dealing with larger</w:t>
      </w:r>
    </w:p>
    <w:p w14:paraId="213D7BE8">
      <w:pPr>
        <w:pStyle w:val="5"/>
        <w:spacing w:line="388" w:lineRule="auto"/>
        <w:ind w:left="23" w:right="8666"/>
      </w:pPr>
      <w:r>
        <w:rPr>
          <w:spacing w:val="-2"/>
        </w:rPr>
        <w:t>datasets. #Test</w:t>
      </w:r>
      <w:r>
        <w:rPr>
          <w:spacing w:val="-12"/>
        </w:rPr>
        <w:t xml:space="preserve"> </w:t>
      </w:r>
      <w:r>
        <w:rPr>
          <w:spacing w:val="-2"/>
        </w:rPr>
        <w:t>cases</w:t>
      </w:r>
    </w:p>
    <w:p w14:paraId="59DD0F2C">
      <w:pPr>
        <w:pStyle w:val="5"/>
        <w:tabs>
          <w:tab w:val="left" w:pos="1291"/>
        </w:tabs>
        <w:spacing w:before="4"/>
        <w:ind w:left="23"/>
      </w:pPr>
      <w:r>
        <w:t xml:space="preserve">if </w:t>
      </w:r>
      <w:r>
        <w:rPr>
          <w:rFonts w:ascii="Times New Roman"/>
          <w:spacing w:val="58"/>
          <w:u w:val="single"/>
        </w:rPr>
        <w:t xml:space="preserve"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2"/>
        </w:rPr>
        <w:t xml:space="preserve"> </w:t>
      </w:r>
      <w:r>
        <w:t>"</w:t>
      </w:r>
      <w:r>
        <w:rPr>
          <w:rFonts w:ascii="Times New Roman"/>
          <w:spacing w:val="58"/>
          <w:u w:val="single"/>
        </w:rPr>
        <w:t xml:space="preserve">  </w:t>
      </w:r>
      <w:r>
        <w:t>main</w:t>
      </w:r>
      <w:r>
        <w:rPr>
          <w:rFonts w:ascii="Times New Roman"/>
          <w:spacing w:val="58"/>
          <w:u w:val="single"/>
        </w:rPr>
        <w:t xml:space="preserve">  </w:t>
      </w:r>
      <w:r>
        <w:rPr>
          <w:spacing w:val="-5"/>
        </w:rPr>
        <w:t>":</w:t>
      </w:r>
    </w:p>
    <w:p w14:paraId="7BCF9BEA">
      <w:pPr>
        <w:pStyle w:val="5"/>
        <w:spacing w:before="182"/>
        <w:ind w:left="241"/>
      </w:pPr>
      <w:r>
        <w:rPr>
          <w:spacing w:val="-2"/>
        </w:rPr>
        <w:t>agriculture_system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5"/>
        </w:rPr>
        <w:t xml:space="preserve"> </w:t>
      </w:r>
      <w:r>
        <w:rPr>
          <w:spacing w:val="-2"/>
        </w:rPr>
        <w:t>Agriculture()</w:t>
      </w:r>
    </w:p>
    <w:p w14:paraId="450884B0">
      <w:pPr>
        <w:pStyle w:val="5"/>
      </w:pPr>
    </w:p>
    <w:p w14:paraId="480BF882">
      <w:pPr>
        <w:pStyle w:val="5"/>
        <w:spacing w:before="74"/>
      </w:pPr>
    </w:p>
    <w:p w14:paraId="48FB5F20">
      <w:pPr>
        <w:pStyle w:val="5"/>
        <w:ind w:left="241"/>
      </w:pPr>
      <w:r>
        <w:t>#</w:t>
      </w:r>
      <w:r>
        <w:rPr>
          <w:spacing w:val="-5"/>
        </w:rPr>
        <w:t xml:space="preserve"> </w:t>
      </w:r>
      <w:r>
        <w:t>Adding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crops</w:t>
      </w:r>
    </w:p>
    <w:p w14:paraId="60A94C33">
      <w:pPr>
        <w:pStyle w:val="5"/>
        <w:spacing w:after="0"/>
        <w:sectPr>
          <w:pgSz w:w="11910" w:h="16840"/>
          <w:pgMar w:top="1380" w:right="708" w:bottom="280" w:left="1417" w:header="720" w:footer="720" w:gutter="0"/>
          <w:cols w:space="720" w:num="1"/>
        </w:sectPr>
      </w:pPr>
    </w:p>
    <w:p w14:paraId="7F734D8D">
      <w:pPr>
        <w:pStyle w:val="5"/>
        <w:spacing w:before="41"/>
        <w:ind w:left="241"/>
      </w:pPr>
      <w:r>
        <w:rPr>
          <w:spacing w:val="-2"/>
        </w:rPr>
        <w:t>agriculture_system.add_crop(Crop(1,</w:t>
      </w:r>
      <w:r>
        <w:rPr>
          <w:spacing w:val="9"/>
        </w:rPr>
        <w:t xml:space="preserve"> </w:t>
      </w:r>
      <w:r>
        <w:rPr>
          <w:spacing w:val="-2"/>
        </w:rPr>
        <w:t>"Wheat",</w:t>
      </w:r>
      <w:r>
        <w:rPr>
          <w:spacing w:val="12"/>
        </w:rPr>
        <w:t xml:space="preserve"> </w:t>
      </w:r>
      <w:r>
        <w:rPr>
          <w:spacing w:val="-2"/>
        </w:rPr>
        <w:t>30,</w:t>
      </w:r>
      <w:r>
        <w:rPr>
          <w:spacing w:val="10"/>
        </w:rPr>
        <w:t xml:space="preserve"> </w:t>
      </w:r>
      <w:r>
        <w:rPr>
          <w:spacing w:val="-2"/>
        </w:rPr>
        <w:t>25,</w:t>
      </w:r>
      <w:r>
        <w:rPr>
          <w:spacing w:val="10"/>
        </w:rPr>
        <w:t xml:space="preserve"> </w:t>
      </w:r>
      <w:r>
        <w:rPr>
          <w:spacing w:val="-2"/>
        </w:rPr>
        <w:t>100))</w:t>
      </w:r>
    </w:p>
    <w:p w14:paraId="2A62E425">
      <w:pPr>
        <w:pStyle w:val="5"/>
        <w:spacing w:before="182"/>
        <w:ind w:left="241"/>
      </w:pPr>
      <w:r>
        <w:t>agriculture_system.add_crop(Crop(2,</w:t>
      </w:r>
      <w:r>
        <w:rPr>
          <w:spacing w:val="-16"/>
        </w:rPr>
        <w:t xml:space="preserve"> </w:t>
      </w:r>
      <w:r>
        <w:t>"Corn",</w:t>
      </w:r>
      <w:r>
        <w:rPr>
          <w:spacing w:val="-12"/>
        </w:rPr>
        <w:t xml:space="preserve"> </w:t>
      </w:r>
      <w:r>
        <w:t>40,</w:t>
      </w:r>
      <w:r>
        <w:rPr>
          <w:spacing w:val="-12"/>
        </w:rPr>
        <w:t xml:space="preserve"> </w:t>
      </w:r>
      <w:r>
        <w:t>28,</w:t>
      </w:r>
      <w:r>
        <w:rPr>
          <w:spacing w:val="-13"/>
        </w:rPr>
        <w:t xml:space="preserve"> </w:t>
      </w:r>
      <w:r>
        <w:rPr>
          <w:spacing w:val="-2"/>
        </w:rPr>
        <w:t>150))</w:t>
      </w:r>
    </w:p>
    <w:p w14:paraId="45C849BA">
      <w:pPr>
        <w:pStyle w:val="5"/>
        <w:spacing w:before="185"/>
        <w:ind w:left="241"/>
      </w:pPr>
      <w:r>
        <w:t>agriculture_system.add_crop(Crop(3,</w:t>
      </w:r>
      <w:r>
        <w:rPr>
          <w:spacing w:val="-13"/>
        </w:rPr>
        <w:t xml:space="preserve"> </w:t>
      </w:r>
      <w:r>
        <w:t>"Rice",</w:t>
      </w:r>
      <w:r>
        <w:rPr>
          <w:spacing w:val="-11"/>
        </w:rPr>
        <w:t xml:space="preserve"> </w:t>
      </w:r>
      <w:r>
        <w:t>20,</w:t>
      </w:r>
      <w:r>
        <w:rPr>
          <w:spacing w:val="-12"/>
        </w:rPr>
        <w:t xml:space="preserve"> </w:t>
      </w:r>
      <w:r>
        <w:t>22,</w:t>
      </w:r>
      <w:r>
        <w:rPr>
          <w:spacing w:val="-13"/>
        </w:rPr>
        <w:t xml:space="preserve"> </w:t>
      </w:r>
      <w:r>
        <w:rPr>
          <w:spacing w:val="-2"/>
        </w:rPr>
        <w:t>120))</w:t>
      </w:r>
    </w:p>
    <w:p w14:paraId="3481E5F3">
      <w:pPr>
        <w:pStyle w:val="5"/>
      </w:pPr>
    </w:p>
    <w:p w14:paraId="74796D9F">
      <w:pPr>
        <w:pStyle w:val="5"/>
        <w:spacing w:before="74"/>
      </w:pPr>
    </w:p>
    <w:p w14:paraId="7F825F07">
      <w:pPr>
        <w:pStyle w:val="5"/>
        <w:ind w:left="241"/>
      </w:pPr>
      <w:r>
        <w:t>#</w:t>
      </w:r>
      <w:r>
        <w:rPr>
          <w:spacing w:val="-4"/>
        </w:rPr>
        <w:t xml:space="preserve"> </w:t>
      </w:r>
      <w:r>
        <w:t>Searching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crop</w:t>
      </w:r>
      <w:r>
        <w:rPr>
          <w:spacing w:val="-7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5"/>
        </w:rPr>
        <w:t>ID</w:t>
      </w:r>
    </w:p>
    <w:p w14:paraId="08197196">
      <w:pPr>
        <w:pStyle w:val="5"/>
        <w:spacing w:before="182" w:line="388" w:lineRule="auto"/>
        <w:ind w:left="241" w:right="4856"/>
      </w:pPr>
      <w:r>
        <w:rPr>
          <w:spacing w:val="-2"/>
        </w:rPr>
        <w:t xml:space="preserve">crop = agriculture_system.search_crop_by_id(2) </w:t>
      </w:r>
      <w:r>
        <w:t>if crop:</w:t>
      </w:r>
    </w:p>
    <w:p w14:paraId="5082519C">
      <w:pPr>
        <w:pStyle w:val="5"/>
        <w:spacing w:before="4" w:line="259" w:lineRule="auto"/>
        <w:ind w:left="23" w:right="957" w:firstLine="434"/>
      </w:pPr>
      <w:r>
        <w:t>print(f"Crop</w:t>
      </w:r>
      <w:r>
        <w:rPr>
          <w:spacing w:val="-13"/>
        </w:rPr>
        <w:t xml:space="preserve"> </w:t>
      </w:r>
      <w:r>
        <w:t>found:</w:t>
      </w:r>
      <w:r>
        <w:rPr>
          <w:spacing w:val="-13"/>
        </w:rPr>
        <w:t xml:space="preserve"> </w:t>
      </w:r>
      <w:r>
        <w:t>{crop.crop_name},</w:t>
      </w:r>
      <w:r>
        <w:rPr>
          <w:spacing w:val="-14"/>
        </w:rPr>
        <w:t xml:space="preserve"> </w:t>
      </w:r>
      <w:r>
        <w:t>Soil</w:t>
      </w:r>
      <w:r>
        <w:rPr>
          <w:spacing w:val="-12"/>
        </w:rPr>
        <w:t xml:space="preserve"> </w:t>
      </w:r>
      <w:r>
        <w:t>Moisture</w:t>
      </w:r>
      <w:r>
        <w:rPr>
          <w:spacing w:val="-13"/>
        </w:rPr>
        <w:t xml:space="preserve"> </w:t>
      </w:r>
      <w:r>
        <w:t>Level:</w:t>
      </w:r>
      <w:r>
        <w:rPr>
          <w:spacing w:val="-14"/>
        </w:rPr>
        <w:t xml:space="preserve"> </w:t>
      </w:r>
      <w:r>
        <w:t>{crop.soil_moisture_level}, Yield Estimate: {crop.yield_estimate}")</w:t>
      </w:r>
    </w:p>
    <w:p w14:paraId="494CCB22">
      <w:pPr>
        <w:pStyle w:val="5"/>
        <w:spacing w:before="160"/>
        <w:ind w:left="241"/>
      </w:pPr>
      <w:r>
        <w:rPr>
          <w:spacing w:val="-2"/>
        </w:rPr>
        <w:t>else:</w:t>
      </w:r>
    </w:p>
    <w:p w14:paraId="5A8E433B">
      <w:pPr>
        <w:pStyle w:val="5"/>
        <w:spacing w:before="182"/>
        <w:ind w:left="457"/>
      </w:pPr>
      <w:r>
        <w:t>print("Crop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found.")</w:t>
      </w:r>
    </w:p>
    <w:p w14:paraId="7265D801">
      <w:pPr>
        <w:pStyle w:val="5"/>
      </w:pPr>
    </w:p>
    <w:p w14:paraId="196ED675">
      <w:pPr>
        <w:pStyle w:val="5"/>
        <w:spacing w:before="73"/>
      </w:pPr>
    </w:p>
    <w:p w14:paraId="48DA9CE5">
      <w:pPr>
        <w:pStyle w:val="5"/>
        <w:spacing w:before="1"/>
        <w:ind w:left="241"/>
      </w:pPr>
      <w:r>
        <w:t>#</w:t>
      </w:r>
      <w:r>
        <w:rPr>
          <w:spacing w:val="-4"/>
        </w:rPr>
        <w:t xml:space="preserve"> </w:t>
      </w:r>
      <w:r>
        <w:t>Sorting</w:t>
      </w:r>
      <w:r>
        <w:rPr>
          <w:spacing w:val="-7"/>
        </w:rPr>
        <w:t xml:space="preserve"> </w:t>
      </w:r>
      <w:r>
        <w:t>crops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soil</w:t>
      </w:r>
      <w:r>
        <w:rPr>
          <w:spacing w:val="-5"/>
        </w:rPr>
        <w:t xml:space="preserve"> </w:t>
      </w:r>
      <w:r>
        <w:t>moisture</w:t>
      </w:r>
      <w:r>
        <w:rPr>
          <w:spacing w:val="-6"/>
        </w:rPr>
        <w:t xml:space="preserve"> </w:t>
      </w:r>
      <w:r>
        <w:rPr>
          <w:spacing w:val="-4"/>
        </w:rPr>
        <w:t>level</w:t>
      </w:r>
    </w:p>
    <w:p w14:paraId="0A508DBC">
      <w:pPr>
        <w:pStyle w:val="5"/>
        <w:spacing w:before="184" w:line="388" w:lineRule="auto"/>
        <w:ind w:left="241" w:right="3579"/>
      </w:pPr>
      <w:r>
        <w:rPr>
          <w:spacing w:val="-2"/>
        </w:rPr>
        <w:t xml:space="preserve">agriculture_system.sort_crops_by_moisture_level() </w:t>
      </w:r>
      <w:r>
        <w:t>print("Crops sorted by soil moisture level:")</w:t>
      </w:r>
    </w:p>
    <w:p w14:paraId="52E5711B">
      <w:pPr>
        <w:pStyle w:val="5"/>
        <w:spacing w:before="1"/>
        <w:ind w:left="241"/>
      </w:pPr>
      <w:r>
        <w:t>for</w:t>
      </w:r>
      <w:r>
        <w:rPr>
          <w:spacing w:val="-5"/>
        </w:rPr>
        <w:t xml:space="preserve"> </w:t>
      </w:r>
      <w:r>
        <w:t>crop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agriculture_system.crops:</w:t>
      </w:r>
    </w:p>
    <w:p w14:paraId="1AEA91D2">
      <w:pPr>
        <w:pStyle w:val="5"/>
        <w:spacing w:before="186"/>
        <w:ind w:left="457"/>
      </w:pPr>
      <w:r>
        <w:rPr>
          <w:spacing w:val="-2"/>
        </w:rPr>
        <w:t>print(f"{crop.crop_name}:</w:t>
      </w:r>
      <w:r>
        <w:rPr>
          <w:spacing w:val="24"/>
        </w:rPr>
        <w:t xml:space="preserve"> </w:t>
      </w:r>
      <w:r>
        <w:rPr>
          <w:spacing w:val="-2"/>
        </w:rPr>
        <w:t>{crop.soil_moisture_level}")</w:t>
      </w:r>
    </w:p>
    <w:p w14:paraId="5A6C0CF3">
      <w:pPr>
        <w:pStyle w:val="5"/>
      </w:pPr>
    </w:p>
    <w:p w14:paraId="32673F22">
      <w:pPr>
        <w:pStyle w:val="5"/>
        <w:spacing w:before="73"/>
      </w:pPr>
    </w:p>
    <w:p w14:paraId="16B94F33">
      <w:pPr>
        <w:pStyle w:val="5"/>
        <w:ind w:left="241"/>
      </w:pPr>
      <w:r>
        <w:t>#</w:t>
      </w:r>
      <w:r>
        <w:rPr>
          <w:spacing w:val="-4"/>
        </w:rPr>
        <w:t xml:space="preserve"> </w:t>
      </w:r>
      <w:r>
        <w:t>Sorting</w:t>
      </w:r>
      <w:r>
        <w:rPr>
          <w:spacing w:val="-6"/>
        </w:rPr>
        <w:t xml:space="preserve"> </w:t>
      </w:r>
      <w:r>
        <w:t>crops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yield</w:t>
      </w:r>
      <w:r>
        <w:rPr>
          <w:spacing w:val="-3"/>
        </w:rPr>
        <w:t xml:space="preserve"> </w:t>
      </w:r>
      <w:r>
        <w:rPr>
          <w:spacing w:val="-2"/>
        </w:rPr>
        <w:t>estimate</w:t>
      </w:r>
    </w:p>
    <w:p w14:paraId="32F8F3E9">
      <w:pPr>
        <w:pStyle w:val="5"/>
        <w:spacing w:before="183" w:line="388" w:lineRule="auto"/>
        <w:ind w:left="241" w:right="3579"/>
      </w:pPr>
      <w:r>
        <w:rPr>
          <w:spacing w:val="-2"/>
        </w:rPr>
        <w:t xml:space="preserve">agriculture_system.sort_crops_by_yield_estimate() </w:t>
      </w:r>
      <w:r>
        <w:t>print("Crops sorted by yield estimate:")</w:t>
      </w:r>
    </w:p>
    <w:p w14:paraId="2F364297">
      <w:pPr>
        <w:pStyle w:val="5"/>
        <w:spacing w:before="3"/>
        <w:ind w:left="241"/>
      </w:pPr>
      <w:r>
        <w:t>for</w:t>
      </w:r>
      <w:r>
        <w:rPr>
          <w:spacing w:val="-5"/>
        </w:rPr>
        <w:t xml:space="preserve"> </w:t>
      </w:r>
      <w:r>
        <w:t>crop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agriculture_system.crops:</w:t>
      </w:r>
    </w:p>
    <w:p w14:paraId="29E2E983">
      <w:pPr>
        <w:pStyle w:val="5"/>
        <w:spacing w:before="182"/>
        <w:ind w:left="457"/>
      </w:pPr>
      <w:r>
        <w:rPr>
          <w:spacing w:val="-2"/>
        </w:rPr>
        <w:t>print(f"{crop.crop_name}:</w:t>
      </w:r>
      <w:r>
        <w:rPr>
          <w:spacing w:val="24"/>
        </w:rPr>
        <w:t xml:space="preserve"> </w:t>
      </w:r>
      <w:r>
        <w:rPr>
          <w:spacing w:val="-2"/>
        </w:rPr>
        <w:t>{crop.yield_estimate}")</w:t>
      </w:r>
    </w:p>
    <w:p w14:paraId="12DADD4B">
      <w:pPr>
        <w:spacing w:before="186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#OUTPUT</w:t>
      </w:r>
    </w:p>
    <w:p w14:paraId="3EA96100">
      <w:pPr>
        <w:pStyle w:val="5"/>
        <w:spacing w:before="10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114300</wp:posOffset>
            </wp:positionV>
            <wp:extent cx="4584065" cy="152527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4222" cy="152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3A91C">
      <w:pPr>
        <w:pStyle w:val="5"/>
        <w:spacing w:after="0"/>
        <w:rPr>
          <w:b/>
          <w:sz w:val="12"/>
        </w:rPr>
        <w:sectPr>
          <w:pgSz w:w="11910" w:h="16840"/>
          <w:pgMar w:top="1380" w:right="708" w:bottom="280" w:left="1417" w:header="720" w:footer="720" w:gutter="0"/>
          <w:cols w:space="720" w:num="1"/>
        </w:sectPr>
      </w:pPr>
    </w:p>
    <w:p w14:paraId="71C81607">
      <w:pPr>
        <w:spacing w:before="4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#8: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Airport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Flight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14:paraId="6358F3A6">
      <w:pPr>
        <w:spacing w:before="182" w:line="391" w:lineRule="auto"/>
        <w:ind w:left="23" w:right="3025" w:firstLine="0"/>
        <w:jc w:val="left"/>
        <w:rPr>
          <w:b/>
          <w:sz w:val="24"/>
        </w:rPr>
      </w:pPr>
      <w:r>
        <w:rPr>
          <w:b/>
          <w:sz w:val="24"/>
        </w:rPr>
        <w:t>An airport system stores flight information including flight ID, airline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name,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departure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time,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arrival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time,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status.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system </w:t>
      </w:r>
      <w:r>
        <w:rPr>
          <w:b/>
          <w:spacing w:val="-4"/>
          <w:sz w:val="24"/>
        </w:rPr>
        <w:t>must:</w:t>
      </w:r>
    </w:p>
    <w:p w14:paraId="5A11CC86">
      <w:pPr>
        <w:pStyle w:val="8"/>
        <w:numPr>
          <w:ilvl w:val="0"/>
          <w:numId w:val="15"/>
        </w:numPr>
        <w:tabs>
          <w:tab w:val="left" w:pos="263"/>
        </w:tabs>
        <w:spacing w:before="0" w:after="0" w:line="291" w:lineRule="exact"/>
        <w:ind w:left="263" w:right="0" w:hanging="240"/>
        <w:jc w:val="left"/>
        <w:rPr>
          <w:b/>
          <w:sz w:val="24"/>
        </w:rPr>
      </w:pP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flight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flight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ID.</w:t>
      </w:r>
    </w:p>
    <w:p w14:paraId="37FD4B3A">
      <w:pPr>
        <w:pStyle w:val="8"/>
        <w:numPr>
          <w:ilvl w:val="0"/>
          <w:numId w:val="15"/>
        </w:numPr>
        <w:tabs>
          <w:tab w:val="left" w:pos="263"/>
        </w:tabs>
        <w:spacing w:before="183" w:after="0" w:line="388" w:lineRule="auto"/>
        <w:ind w:left="23" w:right="4388" w:firstLine="0"/>
        <w:jc w:val="left"/>
        <w:rPr>
          <w:b/>
          <w:sz w:val="24"/>
        </w:rPr>
      </w:pPr>
      <w:r>
        <w:rPr>
          <w:b/>
          <w:sz w:val="24"/>
        </w:rPr>
        <w:t>Sort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flights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departure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arrival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time. Student Task</w:t>
      </w:r>
    </w:p>
    <w:p w14:paraId="42712CE1">
      <w:pPr>
        <w:pStyle w:val="8"/>
        <w:numPr>
          <w:ilvl w:val="1"/>
          <w:numId w:val="15"/>
        </w:numPr>
        <w:tabs>
          <w:tab w:val="left" w:pos="197"/>
        </w:tabs>
        <w:spacing w:before="3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recommend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algorithms.</w:t>
      </w:r>
    </w:p>
    <w:p w14:paraId="2856A070">
      <w:pPr>
        <w:pStyle w:val="8"/>
        <w:numPr>
          <w:ilvl w:val="1"/>
          <w:numId w:val="15"/>
        </w:numPr>
        <w:tabs>
          <w:tab w:val="left" w:pos="197"/>
        </w:tabs>
        <w:spacing w:before="183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Justify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selection.</w:t>
      </w:r>
    </w:p>
    <w:p w14:paraId="3AE6CB6D">
      <w:pPr>
        <w:pStyle w:val="8"/>
        <w:numPr>
          <w:ilvl w:val="1"/>
          <w:numId w:val="15"/>
        </w:numPr>
        <w:tabs>
          <w:tab w:val="left" w:pos="197"/>
        </w:tabs>
        <w:spacing w:before="185" w:after="0" w:line="388" w:lineRule="auto"/>
        <w:ind w:left="23" w:right="4721" w:firstLine="0"/>
        <w:jc w:val="left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searching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sorting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Python. </w:t>
      </w:r>
      <w:r>
        <w:rPr>
          <w:b/>
          <w:spacing w:val="-2"/>
          <w:sz w:val="24"/>
        </w:rPr>
        <w:t>#PROMPT</w:t>
      </w:r>
    </w:p>
    <w:p w14:paraId="630A86CE">
      <w:pPr>
        <w:pStyle w:val="5"/>
        <w:spacing w:before="1" w:line="259" w:lineRule="auto"/>
        <w:ind w:left="23" w:right="957"/>
      </w:pPr>
      <w:r>
        <w:t>""" An airport system stores flight information including flight ID, airline name, departure time,</w:t>
      </w:r>
      <w:r>
        <w:rPr>
          <w:spacing w:val="-5"/>
        </w:rPr>
        <w:t xml:space="preserve"> </w:t>
      </w:r>
      <w:r>
        <w:t>arrival</w:t>
      </w:r>
      <w:r>
        <w:rPr>
          <w:spacing w:val="-8"/>
        </w:rPr>
        <w:t xml:space="preserve"> </w:t>
      </w:r>
      <w:r>
        <w:t>time,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status.</w:t>
      </w:r>
      <w:r>
        <w:rPr>
          <w:spacing w:val="-7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allows</w:t>
      </w:r>
      <w:r>
        <w:rPr>
          <w:spacing w:val="-8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the following operations:</w:t>
      </w:r>
    </w:p>
    <w:p w14:paraId="0BF8658B">
      <w:pPr>
        <w:pStyle w:val="8"/>
        <w:numPr>
          <w:ilvl w:val="0"/>
          <w:numId w:val="16"/>
        </w:numPr>
        <w:tabs>
          <w:tab w:val="left" w:pos="258"/>
        </w:tabs>
        <w:spacing w:before="159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flight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flight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ID.</w:t>
      </w:r>
    </w:p>
    <w:p w14:paraId="1123731D">
      <w:pPr>
        <w:pStyle w:val="8"/>
        <w:numPr>
          <w:ilvl w:val="0"/>
          <w:numId w:val="16"/>
        </w:numPr>
        <w:tabs>
          <w:tab w:val="left" w:pos="258"/>
        </w:tabs>
        <w:spacing w:before="185" w:after="0" w:line="240" w:lineRule="auto"/>
        <w:ind w:left="258" w:right="0" w:hanging="235"/>
        <w:jc w:val="left"/>
        <w:rPr>
          <w:sz w:val="24"/>
        </w:rPr>
      </w:pPr>
      <w:r>
        <w:rPr>
          <w:sz w:val="24"/>
        </w:rPr>
        <w:t>Sort</w:t>
      </w:r>
      <w:r>
        <w:rPr>
          <w:spacing w:val="-6"/>
          <w:sz w:val="24"/>
        </w:rPr>
        <w:t xml:space="preserve"> </w:t>
      </w:r>
      <w:r>
        <w:rPr>
          <w:sz w:val="24"/>
        </w:rPr>
        <w:t>flights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departure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arrival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time""”</w:t>
      </w:r>
    </w:p>
    <w:p w14:paraId="0A453212">
      <w:pPr>
        <w:spacing w:before="183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#CODE</w:t>
      </w:r>
    </w:p>
    <w:p w14:paraId="20192A41">
      <w:pPr>
        <w:pStyle w:val="5"/>
        <w:spacing w:before="182"/>
        <w:ind w:left="23"/>
      </w:pPr>
      <w:r>
        <w:t>class</w:t>
      </w:r>
      <w:r>
        <w:rPr>
          <w:spacing w:val="-7"/>
        </w:rPr>
        <w:t xml:space="preserve"> </w:t>
      </w:r>
      <w:r>
        <w:rPr>
          <w:spacing w:val="-2"/>
        </w:rPr>
        <w:t>Flight:</w:t>
      </w:r>
    </w:p>
    <w:p w14:paraId="53623069">
      <w:pPr>
        <w:pStyle w:val="5"/>
        <w:spacing w:before="185" w:line="388" w:lineRule="auto"/>
        <w:ind w:left="460" w:right="1393" w:hanging="219"/>
      </w:pPr>
      <w:r>
        <w:t>def</w:t>
      </w:r>
      <w:r>
        <w:rPr>
          <w:spacing w:val="-14"/>
        </w:rPr>
        <w:t xml:space="preserve"> </w:t>
      </w:r>
      <w:r>
        <w:t>_init_(self,</w:t>
      </w:r>
      <w:r>
        <w:rPr>
          <w:spacing w:val="-14"/>
        </w:rPr>
        <w:t xml:space="preserve"> </w:t>
      </w:r>
      <w:r>
        <w:t>flight_id,</w:t>
      </w:r>
      <w:r>
        <w:rPr>
          <w:spacing w:val="-13"/>
        </w:rPr>
        <w:t xml:space="preserve"> </w:t>
      </w:r>
      <w:r>
        <w:t>airline_name,</w:t>
      </w:r>
      <w:r>
        <w:rPr>
          <w:spacing w:val="-14"/>
        </w:rPr>
        <w:t xml:space="preserve"> </w:t>
      </w:r>
      <w:r>
        <w:t>departure_time,</w:t>
      </w:r>
      <w:r>
        <w:rPr>
          <w:spacing w:val="-13"/>
        </w:rPr>
        <w:t xml:space="preserve"> </w:t>
      </w:r>
      <w:r>
        <w:t>arrival_time,</w:t>
      </w:r>
      <w:r>
        <w:rPr>
          <w:spacing w:val="-14"/>
        </w:rPr>
        <w:t xml:space="preserve"> </w:t>
      </w:r>
      <w:r>
        <w:t>status): self.flight_id = flight_id</w:t>
      </w:r>
    </w:p>
    <w:p w14:paraId="74235256">
      <w:pPr>
        <w:pStyle w:val="5"/>
        <w:spacing w:before="3" w:line="388" w:lineRule="auto"/>
        <w:ind w:left="460" w:right="5379"/>
      </w:pPr>
      <w:r>
        <w:t xml:space="preserve">self.airline_name = airline_name </w:t>
      </w:r>
      <w:r>
        <w:rPr>
          <w:spacing w:val="-2"/>
        </w:rPr>
        <w:t xml:space="preserve">self.departure_time = departure_time </w:t>
      </w:r>
      <w:r>
        <w:t>self.arrival_time = arrival_time self.status = status</w:t>
      </w:r>
    </w:p>
    <w:p w14:paraId="5A8A5B2B">
      <w:pPr>
        <w:pStyle w:val="5"/>
        <w:spacing w:before="6" w:line="391" w:lineRule="auto"/>
        <w:ind w:left="241" w:right="7780" w:hanging="219"/>
      </w:pPr>
      <w:r>
        <w:t>class</w:t>
      </w:r>
      <w:r>
        <w:rPr>
          <w:spacing w:val="-14"/>
        </w:rPr>
        <w:t xml:space="preserve"> </w:t>
      </w:r>
      <w:r>
        <w:t>AirportSystem: def _init_(self):</w:t>
      </w:r>
    </w:p>
    <w:p w14:paraId="339D37E6">
      <w:pPr>
        <w:pStyle w:val="5"/>
        <w:spacing w:line="291" w:lineRule="exact"/>
        <w:ind w:left="460"/>
      </w:pPr>
      <w:r>
        <w:rPr>
          <w:spacing w:val="-2"/>
        </w:rPr>
        <w:t>self.flights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17EFB2E1">
      <w:pPr>
        <w:pStyle w:val="5"/>
      </w:pPr>
    </w:p>
    <w:p w14:paraId="27E1F6C0">
      <w:pPr>
        <w:pStyle w:val="5"/>
        <w:spacing w:before="73"/>
      </w:pPr>
    </w:p>
    <w:p w14:paraId="4F826F79">
      <w:pPr>
        <w:pStyle w:val="5"/>
        <w:spacing w:line="388" w:lineRule="auto"/>
        <w:ind w:left="460" w:right="5351" w:hanging="219"/>
      </w:pPr>
      <w:r>
        <w:t xml:space="preserve">def add_flight(self, flight): </w:t>
      </w:r>
      <w:r>
        <w:rPr>
          <w:spacing w:val="-2"/>
        </w:rPr>
        <w:t>self.flights.append(flight)</w:t>
      </w:r>
    </w:p>
    <w:p w14:paraId="4D0ED1C3">
      <w:pPr>
        <w:pStyle w:val="5"/>
        <w:spacing w:after="0" w:line="388" w:lineRule="auto"/>
        <w:sectPr>
          <w:pgSz w:w="11910" w:h="16840"/>
          <w:pgMar w:top="1380" w:right="708" w:bottom="280" w:left="1417" w:header="720" w:footer="720" w:gutter="0"/>
          <w:cols w:space="720" w:num="1"/>
        </w:sectPr>
      </w:pPr>
    </w:p>
    <w:p w14:paraId="2C0F8551">
      <w:pPr>
        <w:pStyle w:val="5"/>
        <w:spacing w:before="36" w:line="391" w:lineRule="auto"/>
        <w:ind w:left="460" w:right="5823" w:hanging="219"/>
      </w:pPr>
      <w:r>
        <w:rPr>
          <w:spacing w:val="-2"/>
        </w:rPr>
        <w:t xml:space="preserve">def search_flight_by_id(self, flight_id): </w:t>
      </w:r>
      <w:r>
        <w:rPr>
          <w:spacing w:val="-4"/>
        </w:rPr>
        <w:t>"""</w:t>
      </w:r>
    </w:p>
    <w:p w14:paraId="3B80B6D7">
      <w:pPr>
        <w:pStyle w:val="5"/>
        <w:spacing w:line="291" w:lineRule="exact"/>
        <w:ind w:left="460"/>
      </w:pPr>
      <w:r>
        <w:t>Searches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flight</w:t>
      </w:r>
      <w:r>
        <w:rPr>
          <w:spacing w:val="-6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rPr>
          <w:spacing w:val="-2"/>
        </w:rPr>
        <w:t>search.</w:t>
      </w:r>
    </w:p>
    <w:p w14:paraId="5CBF069C">
      <w:pPr>
        <w:pStyle w:val="5"/>
      </w:pPr>
    </w:p>
    <w:p w14:paraId="2595CF53">
      <w:pPr>
        <w:pStyle w:val="5"/>
        <w:spacing w:before="74"/>
      </w:pPr>
    </w:p>
    <w:p w14:paraId="23572CCE">
      <w:pPr>
        <w:pStyle w:val="5"/>
        <w:ind w:left="460"/>
      </w:pPr>
      <w:r>
        <w:t>Time</w:t>
      </w:r>
      <w:r>
        <w:rPr>
          <w:spacing w:val="-3"/>
        </w:rPr>
        <w:t xml:space="preserve"> </w:t>
      </w:r>
      <w:r>
        <w:t>Complexity:</w:t>
      </w:r>
      <w:r>
        <w:rPr>
          <w:spacing w:val="-3"/>
        </w:rPr>
        <w:t xml:space="preserve"> </w:t>
      </w:r>
      <w:r>
        <w:t>O(n)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flights.</w:t>
      </w:r>
    </w:p>
    <w:p w14:paraId="11833DAE">
      <w:pPr>
        <w:pStyle w:val="5"/>
        <w:spacing w:before="183" w:line="391" w:lineRule="auto"/>
        <w:ind w:left="460" w:right="1287"/>
      </w:pPr>
      <w:r>
        <w:t>Space</w:t>
      </w:r>
      <w:r>
        <w:rPr>
          <w:spacing w:val="-5"/>
        </w:rPr>
        <w:t xml:space="preserve"> </w:t>
      </w:r>
      <w:r>
        <w:t>Complexity:</w:t>
      </w:r>
      <w:r>
        <w:rPr>
          <w:spacing w:val="-5"/>
        </w:rPr>
        <w:t xml:space="preserve"> </w:t>
      </w:r>
      <w:r>
        <w:t>O(1)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constant</w:t>
      </w:r>
      <w:r>
        <w:rPr>
          <w:spacing w:val="-6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space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variables. </w:t>
      </w:r>
      <w:r>
        <w:rPr>
          <w:spacing w:val="-4"/>
        </w:rPr>
        <w:t>"""</w:t>
      </w:r>
    </w:p>
    <w:p w14:paraId="7B7CF87A">
      <w:pPr>
        <w:pStyle w:val="5"/>
        <w:spacing w:line="291" w:lineRule="exact"/>
        <w:ind w:left="460"/>
      </w:pPr>
      <w:r>
        <w:t>for</w:t>
      </w:r>
      <w:r>
        <w:rPr>
          <w:spacing w:val="-8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self.flights:</w:t>
      </w:r>
    </w:p>
    <w:p w14:paraId="7CCDEE7E">
      <w:pPr>
        <w:pStyle w:val="5"/>
        <w:spacing w:before="184" w:line="388" w:lineRule="auto"/>
        <w:ind w:left="892" w:right="5823" w:hanging="216"/>
      </w:pPr>
      <w:r>
        <w:t>if</w:t>
      </w:r>
      <w:r>
        <w:rPr>
          <w:spacing w:val="-14"/>
        </w:rPr>
        <w:t xml:space="preserve"> </w:t>
      </w:r>
      <w:r>
        <w:t>flight.flight_id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flight_id: return flight</w:t>
      </w:r>
    </w:p>
    <w:p w14:paraId="516F4BEC">
      <w:pPr>
        <w:pStyle w:val="5"/>
        <w:spacing w:before="1"/>
        <w:ind w:left="457"/>
      </w:pPr>
      <w:r>
        <w:t>return</w:t>
      </w:r>
      <w:r>
        <w:rPr>
          <w:spacing w:val="-9"/>
        </w:rPr>
        <w:t xml:space="preserve"> </w:t>
      </w:r>
      <w:r>
        <w:rPr>
          <w:spacing w:val="-4"/>
        </w:rPr>
        <w:t>None</w:t>
      </w:r>
    </w:p>
    <w:p w14:paraId="64B7239F">
      <w:pPr>
        <w:pStyle w:val="5"/>
      </w:pPr>
    </w:p>
    <w:p w14:paraId="5A5C61F4">
      <w:pPr>
        <w:pStyle w:val="5"/>
        <w:spacing w:before="74"/>
      </w:pPr>
    </w:p>
    <w:p w14:paraId="77DEB09C">
      <w:pPr>
        <w:pStyle w:val="5"/>
        <w:spacing w:line="391" w:lineRule="auto"/>
        <w:ind w:left="460" w:right="5351" w:hanging="219"/>
      </w:pPr>
      <w:r>
        <w:rPr>
          <w:spacing w:val="-2"/>
        </w:rPr>
        <w:t xml:space="preserve">def sort_flights_by_departure_time(self): </w:t>
      </w:r>
      <w:r>
        <w:rPr>
          <w:spacing w:val="-4"/>
        </w:rPr>
        <w:t>"""</w:t>
      </w:r>
    </w:p>
    <w:p w14:paraId="142D1322">
      <w:pPr>
        <w:pStyle w:val="5"/>
        <w:spacing w:line="291" w:lineRule="exact"/>
        <w:ind w:left="460"/>
      </w:pPr>
      <w:r>
        <w:t>Sorts</w:t>
      </w:r>
      <w:r>
        <w:rPr>
          <w:spacing w:val="-6"/>
        </w:rPr>
        <w:t xml:space="preserve"> </w:t>
      </w:r>
      <w:r>
        <w:t>flights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departure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rPr>
          <w:spacing w:val="-2"/>
        </w:rPr>
        <w:t>Sort.</w:t>
      </w:r>
    </w:p>
    <w:p w14:paraId="30D3737F">
      <w:pPr>
        <w:pStyle w:val="5"/>
      </w:pPr>
    </w:p>
    <w:p w14:paraId="21EC4088">
      <w:pPr>
        <w:pStyle w:val="5"/>
        <w:spacing w:before="74"/>
      </w:pPr>
    </w:p>
    <w:p w14:paraId="78E4A38B">
      <w:pPr>
        <w:pStyle w:val="5"/>
        <w:ind w:left="460"/>
      </w:pPr>
      <w:r>
        <w:t>Time</w:t>
      </w:r>
      <w:r>
        <w:rPr>
          <w:spacing w:val="-2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flights.</w:t>
      </w:r>
    </w:p>
    <w:p w14:paraId="54E5EA57">
      <w:pPr>
        <w:pStyle w:val="5"/>
        <w:spacing w:before="182" w:line="391" w:lineRule="auto"/>
        <w:ind w:left="460" w:right="2163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3C60B4F2">
      <w:pPr>
        <w:pStyle w:val="5"/>
        <w:spacing w:line="291" w:lineRule="exact"/>
        <w:ind w:left="460"/>
      </w:pPr>
      <w:r>
        <w:rPr>
          <w:spacing w:val="-2"/>
        </w:rPr>
        <w:t>self.flights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>merge_sort(self.flights,</w:t>
      </w:r>
      <w:r>
        <w:rPr>
          <w:spacing w:val="-1"/>
        </w:rPr>
        <w:t xml:space="preserve"> </w:t>
      </w:r>
      <w:r>
        <w:rPr>
          <w:spacing w:val="-2"/>
        </w:rPr>
        <w:t>key=lambda</w:t>
      </w:r>
      <w:r>
        <w:t xml:space="preserve"> </w:t>
      </w:r>
      <w:r>
        <w:rPr>
          <w:spacing w:val="-2"/>
        </w:rPr>
        <w:t>x:</w:t>
      </w:r>
      <w:r>
        <w:rPr>
          <w:spacing w:val="-3"/>
        </w:rPr>
        <w:t xml:space="preserve"> </w:t>
      </w:r>
      <w:r>
        <w:rPr>
          <w:spacing w:val="-2"/>
        </w:rPr>
        <w:t>x.departure_time)</w:t>
      </w:r>
    </w:p>
    <w:p w14:paraId="2829BDEB">
      <w:pPr>
        <w:pStyle w:val="5"/>
      </w:pPr>
    </w:p>
    <w:p w14:paraId="31AE797E">
      <w:pPr>
        <w:pStyle w:val="5"/>
        <w:spacing w:before="74"/>
      </w:pPr>
    </w:p>
    <w:p w14:paraId="72F6C9A0">
      <w:pPr>
        <w:pStyle w:val="5"/>
        <w:spacing w:line="388" w:lineRule="auto"/>
        <w:ind w:left="460" w:right="5857" w:hanging="219"/>
      </w:pPr>
      <w:r>
        <w:t>def</w:t>
      </w:r>
      <w:r>
        <w:rPr>
          <w:spacing w:val="-14"/>
        </w:rPr>
        <w:t xml:space="preserve"> </w:t>
      </w:r>
      <w:r>
        <w:t xml:space="preserve">sort_flights_by_arrival_time(self): </w:t>
      </w:r>
      <w:r>
        <w:rPr>
          <w:spacing w:val="-4"/>
        </w:rPr>
        <w:t>"""</w:t>
      </w:r>
    </w:p>
    <w:p w14:paraId="19BCBCD8">
      <w:pPr>
        <w:pStyle w:val="5"/>
        <w:spacing w:before="4"/>
        <w:ind w:left="460"/>
      </w:pPr>
      <w:r>
        <w:t>Sorts</w:t>
      </w:r>
      <w:r>
        <w:rPr>
          <w:spacing w:val="-6"/>
        </w:rPr>
        <w:t xml:space="preserve"> </w:t>
      </w:r>
      <w:r>
        <w:t>flights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arrival</w:t>
      </w:r>
      <w:r>
        <w:rPr>
          <w:spacing w:val="-4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Merge</w:t>
      </w:r>
      <w:r>
        <w:rPr>
          <w:spacing w:val="-4"/>
        </w:rPr>
        <w:t xml:space="preserve"> Sort.</w:t>
      </w:r>
    </w:p>
    <w:p w14:paraId="54027E20">
      <w:pPr>
        <w:pStyle w:val="5"/>
      </w:pPr>
    </w:p>
    <w:p w14:paraId="068614B3">
      <w:pPr>
        <w:pStyle w:val="5"/>
        <w:spacing w:before="72"/>
      </w:pPr>
    </w:p>
    <w:p w14:paraId="40D19393">
      <w:pPr>
        <w:pStyle w:val="5"/>
        <w:ind w:left="460"/>
      </w:pPr>
      <w:r>
        <w:t>Time</w:t>
      </w:r>
      <w:r>
        <w:rPr>
          <w:spacing w:val="-2"/>
        </w:rPr>
        <w:t xml:space="preserve"> </w:t>
      </w:r>
      <w:r>
        <w:t>Complexity:</w:t>
      </w:r>
      <w:r>
        <w:rPr>
          <w:spacing w:val="-2"/>
        </w:rPr>
        <w:t xml:space="preserve"> </w:t>
      </w:r>
      <w:r>
        <w:t>O(n</w:t>
      </w:r>
      <w:r>
        <w:rPr>
          <w:spacing w:val="-2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flights.</w:t>
      </w:r>
    </w:p>
    <w:p w14:paraId="5042D18B">
      <w:pPr>
        <w:pStyle w:val="5"/>
        <w:spacing w:before="185" w:line="388" w:lineRule="auto"/>
        <w:ind w:left="460" w:right="2163"/>
      </w:pPr>
      <w:r>
        <w:t>Space</w:t>
      </w:r>
      <w:r>
        <w:rPr>
          <w:spacing w:val="-7"/>
        </w:rPr>
        <w:t xml:space="preserve"> </w:t>
      </w:r>
      <w:r>
        <w:t>Complexity:</w:t>
      </w:r>
      <w:r>
        <w:rPr>
          <w:spacing w:val="-7"/>
        </w:rPr>
        <w:t xml:space="preserve"> </w:t>
      </w:r>
      <w:r>
        <w:t>O(n)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temporary</w:t>
      </w:r>
      <w:r>
        <w:rPr>
          <w:spacing w:val="-7"/>
        </w:rPr>
        <w:t xml:space="preserve"> </w:t>
      </w:r>
      <w:r>
        <w:t>arrays</w:t>
      </w:r>
      <w:r>
        <w:rPr>
          <w:spacing w:val="-7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merging. </w:t>
      </w:r>
      <w:r>
        <w:rPr>
          <w:spacing w:val="-4"/>
        </w:rPr>
        <w:t>"""</w:t>
      </w:r>
    </w:p>
    <w:p w14:paraId="1E8D1A5E">
      <w:pPr>
        <w:pStyle w:val="5"/>
        <w:spacing w:after="0" w:line="388" w:lineRule="auto"/>
        <w:sectPr>
          <w:pgSz w:w="11910" w:h="16840"/>
          <w:pgMar w:top="1860" w:right="708" w:bottom="280" w:left="1417" w:header="720" w:footer="720" w:gutter="0"/>
          <w:cols w:space="720" w:num="1"/>
        </w:sectPr>
      </w:pPr>
    </w:p>
    <w:p w14:paraId="75E6C9CA">
      <w:pPr>
        <w:pStyle w:val="5"/>
        <w:spacing w:before="41" w:line="388" w:lineRule="auto"/>
        <w:ind w:left="23" w:right="2739" w:firstLine="436"/>
      </w:pPr>
      <w:r>
        <w:rPr>
          <w:spacing w:val="-2"/>
        </w:rPr>
        <w:t xml:space="preserve">self.flights = merge_sort(self.flights, key=lambda x: x.arrival_time) </w:t>
      </w:r>
      <w:r>
        <w:t>def merge_sort(arr, key):</w:t>
      </w:r>
    </w:p>
    <w:p w14:paraId="74D8995E">
      <w:pPr>
        <w:pStyle w:val="5"/>
        <w:spacing w:before="4" w:line="388" w:lineRule="auto"/>
        <w:ind w:left="457" w:right="7841" w:hanging="216"/>
      </w:pPr>
      <w:r>
        <w:t>if</w:t>
      </w:r>
      <w:r>
        <w:rPr>
          <w:spacing w:val="-12"/>
        </w:rPr>
        <w:t xml:space="preserve"> </w:t>
      </w:r>
      <w:r>
        <w:t>len(arr)</w:t>
      </w:r>
      <w:r>
        <w:rPr>
          <w:spacing w:val="-14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1: return arr</w:t>
      </w:r>
    </w:p>
    <w:p w14:paraId="26D28E37">
      <w:pPr>
        <w:pStyle w:val="5"/>
        <w:spacing w:before="185"/>
      </w:pPr>
    </w:p>
    <w:p w14:paraId="0B4C58BD">
      <w:pPr>
        <w:pStyle w:val="5"/>
        <w:spacing w:before="1"/>
        <w:ind w:left="241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len(arr)</w:t>
      </w:r>
      <w:r>
        <w:rPr>
          <w:spacing w:val="-4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0959482A">
      <w:pPr>
        <w:pStyle w:val="5"/>
        <w:spacing w:before="182" w:line="391" w:lineRule="auto"/>
        <w:ind w:left="241" w:right="5351"/>
      </w:pPr>
      <w:r>
        <w:t>left_half = merge_sort(arr[:mid], key) right_half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merge_sort(arr[mid:],</w:t>
      </w:r>
      <w:r>
        <w:rPr>
          <w:spacing w:val="-9"/>
        </w:rPr>
        <w:t xml:space="preserve"> </w:t>
      </w:r>
      <w:r>
        <w:rPr>
          <w:spacing w:val="-4"/>
        </w:rPr>
        <w:t>key)</w:t>
      </w:r>
    </w:p>
    <w:p w14:paraId="76F81A71">
      <w:pPr>
        <w:pStyle w:val="5"/>
        <w:spacing w:before="183"/>
      </w:pPr>
    </w:p>
    <w:p w14:paraId="604F42C3">
      <w:pPr>
        <w:pStyle w:val="5"/>
        <w:spacing w:line="388" w:lineRule="auto"/>
        <w:ind w:left="23" w:right="5823" w:firstLine="218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merge(left_half,</w:t>
      </w:r>
      <w:r>
        <w:rPr>
          <w:spacing w:val="-7"/>
        </w:rPr>
        <w:t xml:space="preserve"> </w:t>
      </w:r>
      <w:r>
        <w:rPr>
          <w:spacing w:val="-2"/>
        </w:rPr>
        <w:t>right_half,</w:t>
      </w:r>
      <w:r>
        <w:rPr>
          <w:spacing w:val="-7"/>
        </w:rPr>
        <w:t xml:space="preserve"> </w:t>
      </w:r>
      <w:r>
        <w:rPr>
          <w:spacing w:val="-2"/>
        </w:rPr>
        <w:t xml:space="preserve">key) </w:t>
      </w:r>
      <w:r>
        <w:t>def merge(left, right, key):</w:t>
      </w:r>
    </w:p>
    <w:p w14:paraId="65923B4C">
      <w:pPr>
        <w:pStyle w:val="5"/>
        <w:spacing w:before="1"/>
        <w:ind w:left="241"/>
      </w:pPr>
      <w:r>
        <w:t>merged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[]</w:t>
      </w:r>
    </w:p>
    <w:p w14:paraId="352B232E">
      <w:pPr>
        <w:pStyle w:val="5"/>
        <w:spacing w:before="185"/>
        <w:ind w:left="241"/>
      </w:pPr>
      <w:r>
        <w:t>left_index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right_index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0</w:t>
      </w:r>
    </w:p>
    <w:p w14:paraId="1C494ADB">
      <w:pPr>
        <w:pStyle w:val="5"/>
      </w:pPr>
    </w:p>
    <w:p w14:paraId="26C8C079">
      <w:pPr>
        <w:pStyle w:val="5"/>
        <w:spacing w:before="73"/>
      </w:pPr>
    </w:p>
    <w:p w14:paraId="48A0DA62">
      <w:pPr>
        <w:pStyle w:val="5"/>
        <w:spacing w:line="388" w:lineRule="auto"/>
        <w:ind w:left="460" w:right="4160" w:hanging="219"/>
      </w:pPr>
      <w:r>
        <w:t>while</w:t>
      </w:r>
      <w:r>
        <w:rPr>
          <w:spacing w:val="-9"/>
        </w:rPr>
        <w:t xml:space="preserve"> </w:t>
      </w:r>
      <w:r>
        <w:t>left_index</w:t>
      </w:r>
      <w:r>
        <w:rPr>
          <w:spacing w:val="-10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len(left)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right_index</w:t>
      </w:r>
      <w:r>
        <w:rPr>
          <w:spacing w:val="-10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len(right): if key(left[left_index]) &lt;= key(right[right_index]):</w:t>
      </w:r>
    </w:p>
    <w:p w14:paraId="4A58F06F">
      <w:pPr>
        <w:pStyle w:val="5"/>
        <w:spacing w:before="2" w:line="391" w:lineRule="auto"/>
        <w:ind w:left="676" w:right="5351"/>
      </w:pPr>
      <w:r>
        <w:rPr>
          <w:spacing w:val="-2"/>
        </w:rPr>
        <w:t xml:space="preserve">merged.append(left[left_index]) </w:t>
      </w:r>
      <w:r>
        <w:t>left_index += 1</w:t>
      </w:r>
    </w:p>
    <w:p w14:paraId="44F0F366">
      <w:pPr>
        <w:pStyle w:val="5"/>
        <w:spacing w:line="291" w:lineRule="exact"/>
        <w:ind w:left="460"/>
      </w:pPr>
      <w:r>
        <w:rPr>
          <w:spacing w:val="-2"/>
        </w:rPr>
        <w:t>else:</w:t>
      </w:r>
    </w:p>
    <w:p w14:paraId="18F412CE">
      <w:pPr>
        <w:pStyle w:val="5"/>
        <w:spacing w:before="185" w:line="388" w:lineRule="auto"/>
        <w:ind w:left="676" w:right="5351"/>
      </w:pPr>
      <w:r>
        <w:rPr>
          <w:spacing w:val="-2"/>
        </w:rPr>
        <w:t xml:space="preserve">merged.append(right[right_index]) </w:t>
      </w:r>
      <w:r>
        <w:t>right_index += 1</w:t>
      </w:r>
    </w:p>
    <w:p w14:paraId="1E063CE8">
      <w:pPr>
        <w:pStyle w:val="5"/>
        <w:spacing w:before="185"/>
      </w:pPr>
    </w:p>
    <w:p w14:paraId="08CC64CC">
      <w:pPr>
        <w:pStyle w:val="5"/>
        <w:ind w:left="241"/>
      </w:pPr>
      <w:r>
        <w:rPr>
          <w:spacing w:val="-2"/>
        </w:rPr>
        <w:t>merged.extend(left[left_index:])</w:t>
      </w:r>
    </w:p>
    <w:p w14:paraId="3CE80A32">
      <w:pPr>
        <w:pStyle w:val="5"/>
        <w:spacing w:before="183"/>
        <w:ind w:left="241"/>
      </w:pPr>
      <w:r>
        <w:rPr>
          <w:spacing w:val="-2"/>
        </w:rPr>
        <w:t>merged.extend(right[right_index:])</w:t>
      </w:r>
    </w:p>
    <w:p w14:paraId="2B8A2E9E">
      <w:pPr>
        <w:pStyle w:val="5"/>
      </w:pPr>
    </w:p>
    <w:p w14:paraId="74EA7753">
      <w:pPr>
        <w:pStyle w:val="5"/>
        <w:spacing w:before="74"/>
      </w:pPr>
    </w:p>
    <w:p w14:paraId="62A1F6EF">
      <w:pPr>
        <w:pStyle w:val="5"/>
        <w:spacing w:line="388" w:lineRule="auto"/>
        <w:ind w:left="23" w:right="8053" w:firstLine="218"/>
      </w:pP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 xml:space="preserve">merged </w:t>
      </w:r>
      <w:r>
        <w:t>#</w:t>
      </w:r>
      <w:r>
        <w:rPr>
          <w:spacing w:val="-3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usage</w:t>
      </w:r>
    </w:p>
    <w:p w14:paraId="203C9ABE">
      <w:pPr>
        <w:pStyle w:val="5"/>
        <w:spacing w:before="4"/>
        <w:ind w:left="23"/>
      </w:pPr>
      <w:r>
        <w:t>if</w:t>
      </w:r>
      <w:r>
        <w:rPr>
          <w:spacing w:val="-1"/>
        </w:rPr>
        <w:t xml:space="preserve"> </w:t>
      </w:r>
      <w:r>
        <w:t>_name_</w:t>
      </w:r>
      <w:r>
        <w:rPr>
          <w:spacing w:val="-3"/>
        </w:rPr>
        <w:t xml:space="preserve"> </w:t>
      </w:r>
      <w:r>
        <w:t xml:space="preserve">== </w:t>
      </w:r>
      <w:r>
        <w:rPr>
          <w:spacing w:val="-2"/>
        </w:rPr>
        <w:t>"_main_":</w:t>
      </w:r>
    </w:p>
    <w:p w14:paraId="79F62C18">
      <w:pPr>
        <w:pStyle w:val="5"/>
        <w:spacing w:before="182"/>
        <w:ind w:left="241"/>
      </w:pPr>
      <w:r>
        <w:t>airport_system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AirportSystem()</w:t>
      </w:r>
    </w:p>
    <w:p w14:paraId="3D09741D">
      <w:pPr>
        <w:pStyle w:val="5"/>
        <w:spacing w:after="0"/>
        <w:sectPr>
          <w:pgSz w:w="11910" w:h="16840"/>
          <w:pgMar w:top="1380" w:right="708" w:bottom="280" w:left="1417" w:header="720" w:footer="720" w:gutter="0"/>
          <w:cols w:space="720" w:num="1"/>
        </w:sectPr>
      </w:pPr>
    </w:p>
    <w:p w14:paraId="6A822D8E">
      <w:pPr>
        <w:pStyle w:val="5"/>
        <w:spacing w:before="36"/>
        <w:ind w:left="241"/>
        <w:jc w:val="both"/>
      </w:pPr>
      <w:r>
        <w:t>#</w:t>
      </w:r>
      <w:r>
        <w:rPr>
          <w:spacing w:val="-2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rPr>
          <w:spacing w:val="-2"/>
        </w:rPr>
        <w:t>flights</w:t>
      </w:r>
    </w:p>
    <w:p w14:paraId="3DB26108">
      <w:pPr>
        <w:pStyle w:val="5"/>
        <w:spacing w:before="185" w:line="391" w:lineRule="auto"/>
        <w:ind w:left="241" w:right="1455"/>
        <w:jc w:val="both"/>
      </w:pPr>
      <w:r>
        <w:t>airport_system.add_flight(Flight("FL001",</w:t>
      </w:r>
      <w:r>
        <w:rPr>
          <w:spacing w:val="-10"/>
        </w:rPr>
        <w:t xml:space="preserve"> </w:t>
      </w:r>
      <w:r>
        <w:t>"Airline</w:t>
      </w:r>
      <w:r>
        <w:rPr>
          <w:spacing w:val="-9"/>
        </w:rPr>
        <w:t xml:space="preserve"> </w:t>
      </w:r>
      <w:r>
        <w:t>A",</w:t>
      </w:r>
      <w:r>
        <w:rPr>
          <w:spacing w:val="-11"/>
        </w:rPr>
        <w:t xml:space="preserve"> </w:t>
      </w:r>
      <w:r>
        <w:t>"08:00",</w:t>
      </w:r>
      <w:r>
        <w:rPr>
          <w:spacing w:val="-10"/>
        </w:rPr>
        <w:t xml:space="preserve"> </w:t>
      </w:r>
      <w:r>
        <w:t>"10:00",</w:t>
      </w:r>
      <w:r>
        <w:rPr>
          <w:spacing w:val="-10"/>
        </w:rPr>
        <w:t xml:space="preserve"> </w:t>
      </w:r>
      <w:r>
        <w:t>"On</w:t>
      </w:r>
      <w:r>
        <w:rPr>
          <w:spacing w:val="-9"/>
        </w:rPr>
        <w:t xml:space="preserve"> </w:t>
      </w:r>
      <w:r>
        <w:t>Time")) airport_system.add_flight(Flight("FL002",</w:t>
      </w:r>
      <w:r>
        <w:rPr>
          <w:spacing w:val="-3"/>
        </w:rPr>
        <w:t xml:space="preserve"> </w:t>
      </w:r>
      <w:r>
        <w:t>"Airline</w:t>
      </w:r>
      <w:r>
        <w:rPr>
          <w:spacing w:val="-2"/>
        </w:rPr>
        <w:t xml:space="preserve"> </w:t>
      </w:r>
      <w:r>
        <w:t>B",</w:t>
      </w:r>
      <w:r>
        <w:rPr>
          <w:spacing w:val="-3"/>
        </w:rPr>
        <w:t xml:space="preserve"> </w:t>
      </w:r>
      <w:r>
        <w:t>"09:00",</w:t>
      </w:r>
      <w:r>
        <w:rPr>
          <w:spacing w:val="-5"/>
        </w:rPr>
        <w:t xml:space="preserve"> </w:t>
      </w:r>
      <w:r>
        <w:t>"11:00",</w:t>
      </w:r>
      <w:r>
        <w:rPr>
          <w:spacing w:val="-5"/>
        </w:rPr>
        <w:t xml:space="preserve"> </w:t>
      </w:r>
      <w:r>
        <w:t>"Delayed")) airport_system.add_flight(Flight("FL003",</w:t>
      </w:r>
      <w:r>
        <w:rPr>
          <w:spacing w:val="-8"/>
        </w:rPr>
        <w:t xml:space="preserve"> </w:t>
      </w:r>
      <w:r>
        <w:t>"Airline</w:t>
      </w:r>
      <w:r>
        <w:rPr>
          <w:spacing w:val="-7"/>
        </w:rPr>
        <w:t xml:space="preserve"> </w:t>
      </w:r>
      <w:r>
        <w:t>C",</w:t>
      </w:r>
      <w:r>
        <w:rPr>
          <w:spacing w:val="-8"/>
        </w:rPr>
        <w:t xml:space="preserve"> </w:t>
      </w:r>
      <w:r>
        <w:t>"07:30",</w:t>
      </w:r>
      <w:r>
        <w:rPr>
          <w:spacing w:val="-7"/>
        </w:rPr>
        <w:t xml:space="preserve"> </w:t>
      </w:r>
      <w:r>
        <w:t>"09:30",</w:t>
      </w:r>
      <w:r>
        <w:rPr>
          <w:spacing w:val="-10"/>
        </w:rPr>
        <w:t xml:space="preserve"> </w:t>
      </w:r>
      <w:r>
        <w:t>"On</w:t>
      </w:r>
      <w:r>
        <w:rPr>
          <w:spacing w:val="-7"/>
        </w:rPr>
        <w:t xml:space="preserve"> </w:t>
      </w:r>
      <w:r>
        <w:t>Time"))</w:t>
      </w:r>
    </w:p>
    <w:p w14:paraId="2A3799A4">
      <w:pPr>
        <w:pStyle w:val="5"/>
        <w:spacing w:before="177"/>
      </w:pPr>
    </w:p>
    <w:p w14:paraId="03D9D1AB">
      <w:pPr>
        <w:pStyle w:val="5"/>
        <w:spacing w:before="1"/>
        <w:ind w:left="241"/>
      </w:pPr>
      <w:r>
        <w:t>#</w:t>
      </w:r>
      <w:r>
        <w:rPr>
          <w:spacing w:val="-4"/>
        </w:rPr>
        <w:t xml:space="preserve"> </w:t>
      </w:r>
      <w:r>
        <w:t>Searching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flight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ID</w:t>
      </w:r>
    </w:p>
    <w:p w14:paraId="21DBA158">
      <w:pPr>
        <w:pStyle w:val="5"/>
        <w:spacing w:before="184" w:line="388" w:lineRule="auto"/>
        <w:ind w:left="241" w:right="4439"/>
      </w:pPr>
      <w:r>
        <w:rPr>
          <w:spacing w:val="-2"/>
        </w:rPr>
        <w:t xml:space="preserve">flight = airport_system.search_flight_by_id("FL002") </w:t>
      </w:r>
      <w:r>
        <w:t>if flight:</w:t>
      </w:r>
    </w:p>
    <w:p w14:paraId="57B7F85B">
      <w:pPr>
        <w:pStyle w:val="5"/>
        <w:spacing w:before="4"/>
        <w:ind w:left="457"/>
      </w:pPr>
      <w:r>
        <w:rPr>
          <w:spacing w:val="-2"/>
        </w:rPr>
        <w:t>print(f"Flight</w:t>
      </w:r>
      <w:r>
        <w:rPr>
          <w:spacing w:val="13"/>
        </w:rPr>
        <w:t xml:space="preserve"> </w:t>
      </w:r>
      <w:r>
        <w:rPr>
          <w:spacing w:val="-2"/>
        </w:rPr>
        <w:t>found:</w:t>
      </w:r>
      <w:r>
        <w:rPr>
          <w:spacing w:val="11"/>
        </w:rPr>
        <w:t xml:space="preserve"> </w:t>
      </w:r>
      <w:r>
        <w:rPr>
          <w:spacing w:val="-2"/>
        </w:rPr>
        <w:t>{flight.airline_name},</w:t>
      </w:r>
      <w:r>
        <w:rPr>
          <w:spacing w:val="12"/>
        </w:rPr>
        <w:t xml:space="preserve"> </w:t>
      </w:r>
      <w:r>
        <w:rPr>
          <w:spacing w:val="-2"/>
        </w:rPr>
        <w:t>Departure:</w:t>
      </w:r>
      <w:r>
        <w:rPr>
          <w:spacing w:val="16"/>
        </w:rPr>
        <w:t xml:space="preserve"> </w:t>
      </w:r>
      <w:r>
        <w:rPr>
          <w:spacing w:val="-2"/>
        </w:rPr>
        <w:t>{flight.departure_time},</w:t>
      </w:r>
      <w:r>
        <w:rPr>
          <w:spacing w:val="14"/>
        </w:rPr>
        <w:t xml:space="preserve"> </w:t>
      </w:r>
      <w:r>
        <w:rPr>
          <w:spacing w:val="-2"/>
        </w:rPr>
        <w:t>Arrival:</w:t>
      </w:r>
    </w:p>
    <w:p w14:paraId="15385B0D">
      <w:pPr>
        <w:pStyle w:val="5"/>
        <w:spacing w:before="22" w:line="391" w:lineRule="auto"/>
        <w:ind w:left="241" w:right="5351" w:hanging="219"/>
      </w:pPr>
      <w:r>
        <w:rPr>
          <w:spacing w:val="-2"/>
        </w:rPr>
        <w:t>{flight.arrival_time}, Status: {flight.status}") else:</w:t>
      </w:r>
    </w:p>
    <w:p w14:paraId="0A9E939E">
      <w:pPr>
        <w:pStyle w:val="5"/>
        <w:spacing w:line="291" w:lineRule="exact"/>
        <w:ind w:left="457"/>
      </w:pPr>
      <w:r>
        <w:t>print("Flight</w:t>
      </w:r>
      <w:r>
        <w:rPr>
          <w:spacing w:val="-8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found.")</w:t>
      </w:r>
    </w:p>
    <w:p w14:paraId="408B85C2">
      <w:pPr>
        <w:pStyle w:val="5"/>
      </w:pPr>
    </w:p>
    <w:p w14:paraId="1ACEF810">
      <w:pPr>
        <w:pStyle w:val="5"/>
        <w:spacing w:before="74"/>
      </w:pPr>
    </w:p>
    <w:p w14:paraId="0C3EC27D">
      <w:pPr>
        <w:pStyle w:val="5"/>
        <w:ind w:left="241"/>
      </w:pPr>
      <w:r>
        <w:t>#</w:t>
      </w:r>
      <w:r>
        <w:rPr>
          <w:spacing w:val="-6"/>
        </w:rPr>
        <w:t xml:space="preserve"> </w:t>
      </w:r>
      <w:r>
        <w:t>Sorting</w:t>
      </w:r>
      <w:r>
        <w:rPr>
          <w:spacing w:val="-7"/>
        </w:rPr>
        <w:t xml:space="preserve"> </w:t>
      </w:r>
      <w:r>
        <w:t>flights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departure</w:t>
      </w:r>
      <w:r>
        <w:rPr>
          <w:spacing w:val="-7"/>
        </w:rPr>
        <w:t xml:space="preserve"> </w:t>
      </w:r>
      <w:r>
        <w:rPr>
          <w:spacing w:val="-4"/>
        </w:rPr>
        <w:t>time</w:t>
      </w:r>
    </w:p>
    <w:p w14:paraId="388B17D6">
      <w:pPr>
        <w:pStyle w:val="5"/>
        <w:spacing w:before="182" w:line="391" w:lineRule="auto"/>
        <w:ind w:left="241" w:right="3579"/>
      </w:pPr>
      <w:r>
        <w:rPr>
          <w:spacing w:val="-2"/>
        </w:rPr>
        <w:t xml:space="preserve">airport_system.sort_flights_by_departure_time() </w:t>
      </w:r>
      <w:r>
        <w:t>print("\nFlights sorted by departure time:")</w:t>
      </w:r>
    </w:p>
    <w:p w14:paraId="76C89E10">
      <w:pPr>
        <w:pStyle w:val="5"/>
        <w:spacing w:line="391" w:lineRule="auto"/>
        <w:ind w:left="457" w:right="4160" w:hanging="216"/>
      </w:pPr>
      <w:r>
        <w:t xml:space="preserve">for flight in airport_system.flights: </w:t>
      </w:r>
      <w:r>
        <w:rPr>
          <w:spacing w:val="-2"/>
        </w:rPr>
        <w:t>print(f"{flight.flight_id}: {flight.departure_time}")</w:t>
      </w:r>
    </w:p>
    <w:p w14:paraId="45243EA2">
      <w:pPr>
        <w:pStyle w:val="5"/>
        <w:spacing w:before="178"/>
      </w:pPr>
    </w:p>
    <w:p w14:paraId="2DED9655">
      <w:pPr>
        <w:pStyle w:val="5"/>
        <w:ind w:left="241"/>
      </w:pPr>
      <w:r>
        <w:t>#</w:t>
      </w:r>
      <w:r>
        <w:rPr>
          <w:spacing w:val="-5"/>
        </w:rPr>
        <w:t xml:space="preserve"> </w:t>
      </w:r>
      <w:r>
        <w:t>Sorting</w:t>
      </w:r>
      <w:r>
        <w:rPr>
          <w:spacing w:val="-7"/>
        </w:rPr>
        <w:t xml:space="preserve"> </w:t>
      </w:r>
      <w:r>
        <w:t>flights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arrival</w:t>
      </w:r>
      <w:r>
        <w:rPr>
          <w:spacing w:val="-5"/>
        </w:rPr>
        <w:t xml:space="preserve"> </w:t>
      </w:r>
      <w:r>
        <w:rPr>
          <w:spacing w:val="-4"/>
        </w:rPr>
        <w:t>time</w:t>
      </w:r>
    </w:p>
    <w:p w14:paraId="1689AFC5">
      <w:pPr>
        <w:pStyle w:val="5"/>
        <w:spacing w:before="185" w:line="388" w:lineRule="auto"/>
        <w:ind w:left="241" w:right="4856"/>
      </w:pPr>
      <w:r>
        <w:rPr>
          <w:spacing w:val="-2"/>
        </w:rPr>
        <w:t xml:space="preserve">airport_system.sort_flights_by_arrival_time() </w:t>
      </w:r>
      <w:r>
        <w:t>print("\nFlights sorted by arrival time:")</w:t>
      </w:r>
    </w:p>
    <w:p w14:paraId="5E400045">
      <w:pPr>
        <w:pStyle w:val="5"/>
        <w:spacing w:before="4" w:line="388" w:lineRule="auto"/>
        <w:ind w:left="457" w:right="4856" w:hanging="216"/>
      </w:pPr>
      <w:r>
        <w:t xml:space="preserve">for flight in airport_system.flights: </w:t>
      </w:r>
      <w:r>
        <w:rPr>
          <w:spacing w:val="-2"/>
        </w:rPr>
        <w:t>print(f"{flight.flight_id}: {flight.arrival_time}")</w:t>
      </w:r>
    </w:p>
    <w:p w14:paraId="3132E470">
      <w:pPr>
        <w:pStyle w:val="5"/>
        <w:spacing w:after="0" w:line="388" w:lineRule="auto"/>
        <w:sectPr>
          <w:pgSz w:w="11910" w:h="16840"/>
          <w:pgMar w:top="1860" w:right="708" w:bottom="280" w:left="1417" w:header="720" w:footer="720" w:gutter="0"/>
          <w:cols w:space="720" w:num="1"/>
        </w:sectPr>
      </w:pPr>
    </w:p>
    <w:p w14:paraId="4E3A2924">
      <w:pPr>
        <w:spacing w:before="4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#OUTPUT</w:t>
      </w:r>
    </w:p>
    <w:p w14:paraId="0E65B976">
      <w:pPr>
        <w:pStyle w:val="5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115570</wp:posOffset>
            </wp:positionV>
            <wp:extent cx="5843270" cy="174815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027" cy="1748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299" w:hanging="27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8" w:hanging="27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96" w:hanging="27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4" w:hanging="27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92" w:hanging="27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27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8" w:hanging="27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36" w:hanging="27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85" w:hanging="277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301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" w:hanging="202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53" w:hanging="20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06" w:hanging="20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60" w:hanging="20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13" w:hanging="20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7" w:hanging="20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0" w:hanging="20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74" w:hanging="202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0"/>
      <w:numFmt w:val="bullet"/>
      <w:lvlText w:val="-"/>
      <w:lvlJc w:val="left"/>
      <w:pPr>
        <w:ind w:left="342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84" w:hanging="1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28" w:hanging="1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2" w:hanging="1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16" w:hanging="1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60" w:hanging="1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04" w:hanging="1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48" w:hanging="1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93" w:hanging="118"/>
      </w:pPr>
      <w:rPr>
        <w:rFonts w:hint="default"/>
        <w:lang w:val="en-US" w:eastAsia="en-US" w:bidi="ar-SA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265" w:hanging="24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" w:hanging="175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17" w:hanging="17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75" w:hanging="1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33" w:hanging="1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91" w:hanging="1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49" w:hanging="1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07" w:hanging="1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65" w:hanging="175"/>
      </w:pPr>
      <w:rPr>
        <w:rFonts w:hint="default"/>
        <w:lang w:val="en-US" w:eastAsia="en-US" w:bidi="ar-SA"/>
      </w:rPr>
    </w:lvl>
  </w:abstractNum>
  <w:abstractNum w:abstractNumId="4">
    <w:nsid w:val="CF092B84"/>
    <w:multiLevelType w:val="multilevel"/>
    <w:tmpl w:val="CF092B84"/>
    <w:lvl w:ilvl="0" w:tentative="0">
      <w:start w:val="0"/>
      <w:numFmt w:val="bullet"/>
      <w:lvlText w:val="o"/>
      <w:lvlJc w:val="left"/>
      <w:pPr>
        <w:ind w:left="23" w:hanging="214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96" w:hanging="21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2" w:hanging="21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48" w:hanging="21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24" w:hanging="21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21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6" w:hanging="21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52" w:hanging="21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9" w:hanging="214"/>
      </w:pPr>
      <w:rPr>
        <w:rFonts w:hint="default"/>
        <w:lang w:val="en-US" w:eastAsia="en-US" w:bidi="ar-SA"/>
      </w:rPr>
    </w:lvl>
  </w:abstractNum>
  <w:abstractNum w:abstractNumId="5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265" w:hanging="24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" w:hanging="175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17" w:hanging="17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75" w:hanging="1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33" w:hanging="1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91" w:hanging="1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49" w:hanging="1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07" w:hanging="1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65" w:hanging="175"/>
      </w:pPr>
      <w:rPr>
        <w:rFonts w:hint="default"/>
        <w:lang w:val="en-US" w:eastAsia="en-US" w:bidi="ar-SA"/>
      </w:rPr>
    </w:lvl>
  </w:abstractNum>
  <w:abstractNum w:abstractNumId="6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23" w:hanging="202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96" w:hanging="20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2" w:hanging="20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48" w:hanging="20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24" w:hanging="20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20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6" w:hanging="20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52" w:hanging="20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9" w:hanging="202"/>
      </w:pPr>
      <w:rPr>
        <w:rFonts w:hint="default"/>
        <w:lang w:val="en-US" w:eastAsia="en-US" w:bidi="ar-SA"/>
      </w:rPr>
    </w:lvl>
  </w:abstractNum>
  <w:abstractNum w:abstractNumId="7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301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" w:hanging="202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53" w:hanging="20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06" w:hanging="20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60" w:hanging="20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13" w:hanging="20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7" w:hanging="20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0" w:hanging="20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74" w:hanging="202"/>
      </w:pPr>
      <w:rPr>
        <w:rFonts w:hint="default"/>
        <w:lang w:val="en-US" w:eastAsia="en-US" w:bidi="ar-SA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299" w:hanging="27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8" w:hanging="27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96" w:hanging="27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4" w:hanging="27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92" w:hanging="27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27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8" w:hanging="27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36" w:hanging="27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85" w:hanging="277"/>
      </w:pPr>
      <w:rPr>
        <w:rFonts w:hint="default"/>
        <w:lang w:val="en-US" w:eastAsia="en-US" w:bidi="ar-SA"/>
      </w:rPr>
    </w:lvl>
  </w:abstractNum>
  <w:abstractNum w:abstractNumId="9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12" w:hanging="23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4" w:hanging="23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6" w:hanging="23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68" w:hanging="23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20" w:hanging="23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72" w:hanging="23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24" w:hanging="23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77" w:hanging="238"/>
      </w:pPr>
      <w:rPr>
        <w:rFonts w:hint="default"/>
        <w:lang w:val="en-US" w:eastAsia="en-US" w:bidi="ar-SA"/>
      </w:rPr>
    </w:lvl>
  </w:abstractNum>
  <w:abstractNum w:abstractNumId="10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301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" w:hanging="202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53" w:hanging="20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06" w:hanging="20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60" w:hanging="20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13" w:hanging="20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7" w:hanging="20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0" w:hanging="20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74" w:hanging="202"/>
      </w:pPr>
      <w:rPr>
        <w:rFonts w:hint="default"/>
        <w:lang w:val="en-US" w:eastAsia="en-US" w:bidi="ar-SA"/>
      </w:rPr>
    </w:lvl>
  </w:abstractNum>
  <w:abstractNum w:abstractNumId="11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301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" w:hanging="202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53" w:hanging="20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06" w:hanging="20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60" w:hanging="20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13" w:hanging="20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7" w:hanging="20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0" w:hanging="20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74" w:hanging="202"/>
      </w:pPr>
      <w:rPr>
        <w:rFonts w:hint="default"/>
        <w:lang w:val="en-US" w:eastAsia="en-US" w:bidi="ar-SA"/>
      </w:rPr>
    </w:lvl>
  </w:abstractNum>
  <w:abstractNum w:abstractNumId="12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299" w:hanging="27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8" w:hanging="27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96" w:hanging="27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4" w:hanging="27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92" w:hanging="27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27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8" w:hanging="27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36" w:hanging="27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85" w:hanging="277"/>
      </w:pPr>
      <w:rPr>
        <w:rFonts w:hint="default"/>
        <w:lang w:val="en-US" w:eastAsia="en-US" w:bidi="ar-SA"/>
      </w:rPr>
    </w:lvl>
  </w:abstractNum>
  <w:abstractNum w:abstractNumId="13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23" w:hanging="202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96" w:hanging="20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2" w:hanging="20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48" w:hanging="20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24" w:hanging="20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20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6" w:hanging="20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52" w:hanging="20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9" w:hanging="202"/>
      </w:pPr>
      <w:rPr>
        <w:rFonts w:hint="default"/>
        <w:lang w:val="en-US" w:eastAsia="en-US" w:bidi="ar-SA"/>
      </w:rPr>
    </w:lvl>
  </w:abstractNum>
  <w:abstractNum w:abstractNumId="14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299" w:hanging="27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8" w:hanging="27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96" w:hanging="27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4" w:hanging="27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92" w:hanging="27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27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8" w:hanging="27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36" w:hanging="27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85" w:hanging="277"/>
      </w:pPr>
      <w:rPr>
        <w:rFonts w:hint="default"/>
        <w:lang w:val="en-US" w:eastAsia="en-US" w:bidi="ar-SA"/>
      </w:rPr>
    </w:lvl>
  </w:abstractNum>
  <w:abstractNum w:abstractNumId="15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241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94" w:hanging="21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48" w:hanging="21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02" w:hanging="21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6" w:hanging="21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10" w:hanging="21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4" w:hanging="21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18" w:hanging="21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73" w:hanging="219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2"/>
  </w:num>
  <w:num w:numId="5">
    <w:abstractNumId w:val="1"/>
  </w:num>
  <w:num w:numId="6">
    <w:abstractNumId w:val="8"/>
  </w:num>
  <w:num w:numId="7">
    <w:abstractNumId w:val="10"/>
  </w:num>
  <w:num w:numId="8">
    <w:abstractNumId w:val="15"/>
  </w:num>
  <w:num w:numId="9">
    <w:abstractNumId w:val="7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1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1AA3C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line="535" w:lineRule="exact"/>
      <w:ind w:right="707"/>
      <w:jc w:val="center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23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67"/>
      <w:ind w:left="83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33</Pages>
  <Words>306</Words>
  <Characters>1665</Characters>
  <TotalTime>0</TotalTime>
  <ScaleCrop>false</ScaleCrop>
  <LinksUpToDate>false</LinksUpToDate>
  <CharactersWithSpaces>1931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2026-04-21T14:11:00Z</dcterms:created>
  <dc:creator>Eshwar Nomula</dc:creator>
  <cp:lastModifiedBy>Sahasra Ravula</cp:lastModifiedBy>
  <dcterms:modified xsi:type="dcterms:W3CDTF">2026-04-21T14:18:04Z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2026-04-21T00:00:00Z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eyJoZGlkIjoiNzcyMGYwMWNmZTRjNWIyYTg1MTZjZTFhMWJjYzlhZTciLCJ1c2VySWQiOiI1Njc0Mjg3ODUxMTAifQ==</vt:lpwstr>
  </property>
  <property fmtid="{D5CDD505-2E9C-101B-9397-08002B2CF9AE}" pid="7" name="KSOProductBuildVer">
    <vt:lpwstr>1033-12.1.0.25242</vt:lpwstr>
  </property>
  <property fmtid="{D5CDD505-2E9C-101B-9397-08002B2CF9AE}" pid="8" name="ICV">
    <vt:lpwstr>D2AC5CE35C4943E4AC6DFB359746240A_13</vt:lpwstr>
  </property>
</Properties>
</file>